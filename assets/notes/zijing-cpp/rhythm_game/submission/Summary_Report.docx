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CBD1FB"/>
    <w:p w14:paraId="3E10D63C"/>
    <w:p w14:paraId="0376DA73"/>
    <w:p w14:paraId="6F54B3D4"/>
    <w:p w14:paraId="5B8CC2A1"/>
    <w:p w14:paraId="4891469A">
      <w:pPr>
        <w:jc w:val="center"/>
      </w:pPr>
      <w:r>
        <w:rPr>
          <w:b/>
          <w:color w:val="9B4D6A"/>
          <w:sz w:val="56"/>
        </w:rPr>
        <w:t>aeacrA — Summary Report</w:t>
      </w:r>
    </w:p>
    <w:p w14:paraId="795A8D5B">
      <w:pPr>
        <w:jc w:val="center"/>
        <w:rPr>
          <w:rFonts w:hint="eastAsia" w:eastAsia="宋体"/>
          <w:color w:val="666666"/>
          <w:sz w:val="32"/>
          <w:lang w:eastAsia="zh-CN"/>
        </w:rPr>
      </w:pPr>
      <w:r>
        <w:rPr>
          <w:color w:val="666666"/>
          <w:sz w:val="32"/>
        </w:rPr>
        <w:t>C++ Programming Final Project</w:t>
      </w:r>
    </w:p>
    <w:p w14:paraId="53BD2242">
      <w:pPr>
        <w:jc w:val="center"/>
      </w:pPr>
      <w:r>
        <w:rPr>
          <w:color w:val="666666"/>
          <w:sz w:val="32"/>
        </w:rPr>
        <w:t>Guo Jiale (郭嘉乐)</w:t>
      </w:r>
    </w:p>
    <w:p w14:paraId="11BC5192">
      <w:r>
        <w:br w:type="page"/>
      </w:r>
    </w:p>
    <w:p w14:paraId="4C815F5C">
      <w:pPr>
        <w:pStyle w:val="3"/>
      </w:pPr>
      <w:r>
        <w:t>1. Project Overview</w:t>
      </w:r>
    </w:p>
    <w:p w14:paraId="25293A06">
      <w:r>
        <w:t>aeacrA is a 6-lane rhythm game built in C++17 using raylib for graphics and audio, and aubio for audio analysis. The project implements a complete game loop with menu navigation, song selection, gameplay with judgment and scoring, results display, and an audio import system that generates playable charts from any music file. The game features a polished visual style with perspective-projected tracks, particle effects, and beat-synced animations.</w:t>
      </w:r>
    </w:p>
    <w:p w14:paraId="7FA80916">
      <w:pPr>
        <w:pStyle w:val="3"/>
      </w:pPr>
      <w:r>
        <w:t>2. Development Process</w:t>
      </w:r>
    </w:p>
    <w:p w14:paraId="20CA14BC">
      <w:r>
        <w:t>The development followed an iterative approach across approximately 3 weeks:</w:t>
      </w:r>
    </w:p>
    <w:p w14:paraId="24E23ADD">
      <w:pPr>
        <w:pStyle w:val="4"/>
      </w:pPr>
      <w:r>
        <w:t>2.1 Phase 1: Core Framework</w:t>
      </w:r>
    </w:p>
    <w:p w14:paraId="7A4DFEC6">
      <w:r>
        <w:t>Established the project structure with separate .h and .cpp files for each module. Implemented the Game state machine, Config constants, and basic raylib window setup. Created the Chart data structure with JSON loading using a custom parser. Built the initial Renderer with perspective projection math.</w:t>
      </w:r>
    </w:p>
    <w:p w14:paraId="179E99AB">
      <w:pPr>
        <w:pStyle w:val="4"/>
      </w:pPr>
      <w:r>
        <w:t>2.2 Phase 2: Gameplay Systems</w:t>
      </w:r>
    </w:p>
    <w:p w14:paraId="1BD0B4A2">
      <w:r>
        <w:t>Implemented the JudgeSystem with timing windows (PERFECT/GREAT/GOOD/MISS) and scoring. Added InputManager for keyboard event handling. Created AudioManager with synthesized lane tones and beat metronome. Implemented note rendering with glow effects and trail animations for both Tap and Hold notes.</w:t>
      </w:r>
    </w:p>
    <w:p w14:paraId="1A3CA5C2">
      <w:pPr>
        <w:pStyle w:val="4"/>
      </w:pPr>
      <w:r>
        <w:t>2.3 Phase 3: Visual Polish</w:t>
      </w:r>
    </w:p>
    <w:p w14:paraId="529769FA">
      <w:r>
        <w:t>Added the ParticleSystem with explosion, spiral, and fire effects. Designed the pastel color scheme and cream background aesthetic. Implemented floating petal particles, rotating ring decorations, and screen flash effects. Added combo counter scaling animation and beat-synced pulsing.</w:t>
      </w:r>
    </w:p>
    <w:p w14:paraId="408FF142">
      <w:pPr>
        <w:pStyle w:val="4"/>
      </w:pPr>
      <w:r>
        <w:t>2.4 Phase 4: Song Management</w:t>
      </w:r>
    </w:p>
    <w:p w14:paraId="1E40F734">
      <w:r>
        <w:t>Created SongManager to scan songs/ and charts/ directories. Implemented audio file import with native macOS file dialog (FilePicker.mm). Integrated ChartGenerator using aubio for BPM detection, onset detection with spectral analysis, and automatic lane assignment based on audio features. Added the song selection menu with scroll and navigation.</w:t>
      </w:r>
    </w:p>
    <w:p w14:paraId="62A6D098">
      <w:pPr>
        <w:pStyle w:val="4"/>
      </w:pPr>
      <w:r>
        <w:t>2.5 Phase 5: Polish and Testing</w:t>
      </w:r>
    </w:p>
    <w:p w14:paraId="51FAA30E">
      <w:r>
        <w:t>Added auto-demo mode for previewing charts. Implemented the results screen with letter grades. Added countdown timer before gameplay. Performed manual testing of all features and fixed bugs.</w:t>
      </w:r>
    </w:p>
    <w:p w14:paraId="38E16982">
      <w:pPr>
        <w:pStyle w:val="3"/>
      </w:pPr>
      <w:r>
        <w:t>3. Challenges and Solutions</w:t>
      </w:r>
    </w:p>
    <w:p w14:paraId="01D5F7CC">
      <w:pPr>
        <w:pStyle w:val="4"/>
      </w:pPr>
      <w:r>
        <w:t>3.1 Perspective Projection</w:t>
      </w:r>
    </w:p>
    <w:p w14:paraId="29A91369">
      <w:r>
        <w:t>Challenge: Creating a convincing 3D tunnel effect for the note track required non-linear depth mapping. A simple linear mapping made distant notes too compressed.</w:t>
      </w:r>
    </w:p>
    <w:p w14:paraId="02890717">
      <w:r>
        <w:t>Solution: Used a power function (exponent 1.55) for the Y-axis mapping: perspY(d) = VP_Y + TRACK_LEN × d^1.55. This creates a natural perspective where distant notes are compressed and close notes spread out, mimicking real-world perspective.</w:t>
      </w:r>
    </w:p>
    <w:p w14:paraId="7988634B">
      <w:pPr>
        <w:pStyle w:val="4"/>
      </w:pPr>
      <w:r>
        <w:t>3.2 Audio Analysis Accuracy</w:t>
      </w:r>
    </w:p>
    <w:p w14:paraId="6CBE0633">
      <w:r>
        <w:t>Challenge: The automatic chart generation needed to produce playable, musically sensible charts from arbitrary audio files. Initial attempts produced chaotic note patterns.</w:t>
      </w:r>
    </w:p>
    <w:p w14:paraId="596D7E08">
      <w:r>
        <w:t>Solution: Combined multiple audio features for lane assignment — spectral centroid for brightness, bass ratio for low-frequency content, and energy for note intensity. Added section-based variation patterns to create musical interest and prevent monotonous patterns. Post-processing removes overlapping and duplicate notes.</w:t>
      </w:r>
    </w:p>
    <w:p w14:paraId="6C29DD8C">
      <w:pPr>
        <w:pStyle w:val="4"/>
      </w:pPr>
      <w:r>
        <w:t>3.3 JSON Parsing</w:t>
      </w:r>
    </w:p>
    <w:p w14:paraId="27C9DF64">
      <w:r>
        <w:t>Challenge: The project needed to parse chart files in JSON format, but adding a full JSON library dependency seemed unnecessary for the limited subset required.</w:t>
      </w:r>
    </w:p>
    <w:p w14:paraId="1E1F670E">
      <w:r>
        <w:t>Solution: Implemented a minimal recursive descent JSON parser covering the subset needed for charts: objects, arrays, strings (with escape sequences), numbers, booleans, and null. The parser is ~60 lines of code and handles all chart formats without external dependencies.</w:t>
      </w:r>
    </w:p>
    <w:p w14:paraId="2077DC59">
      <w:pPr>
        <w:pStyle w:val="4"/>
      </w:pPr>
      <w:r>
        <w:t>3.4 Hold Note Judgment</w:t>
      </w:r>
    </w:p>
    <w:p w14:paraId="145BF5CD">
      <w:r>
        <w:t>Challenge: Hold notes require two separate judgments (head press and tail release), and the player must hold the key continuously. Tracking this state was error-prone.</w:t>
      </w:r>
    </w:p>
    <w:p w14:paraId="6057ABCB">
      <w:r>
        <w:t>Solution: Added a "holding" boolean to each Note. When the head is hit, holding=true. The tail is judged when the key is released (manual) or when gameTime passes endTime (auto-complete). Separate head and tail judgment results allow independent scoring.</w:t>
      </w:r>
    </w:p>
    <w:p w14:paraId="3DB5C810">
      <w:pPr>
        <w:pStyle w:val="4"/>
      </w:pPr>
      <w:r>
        <w:t>3.5 Cross-Language Integration</w:t>
      </w:r>
    </w:p>
    <w:p w14:paraId="59893FE6">
      <w:r>
        <w:t>Challenge: The native file dialog requires macOS Cocoa APIs (Objective-C++), but the rest of the project is pure C++.</w:t>
      </w:r>
    </w:p>
    <w:p w14:paraId="23B97E8B">
      <w:r>
        <w:t>Solution: Isolated the file dialog code in FilePicker.mm (Objective-C++ source). The Makefile compiles .mm files alongside .cpp files. The C++ header declares a plain C++ function signature, and the implementation uses Objective-C++ internally. This keeps the cross-language boundary minimal.</w:t>
      </w:r>
    </w:p>
    <w:p w14:paraId="4C2918D0">
      <w:pPr>
        <w:pStyle w:val="3"/>
      </w:pPr>
      <w:r>
        <w:t>4. Achievements</w:t>
      </w:r>
    </w:p>
    <w:p w14:paraId="515893FE">
      <w:pPr>
        <w:pStyle w:val="4"/>
      </w:pPr>
      <w:r>
        <w:t>4.1 Technical Achievements</w:t>
      </w:r>
    </w:p>
    <w:p w14:paraId="1B6930D9">
      <w:pPr>
        <w:pStyle w:val="16"/>
      </w:pPr>
      <w:r>
        <w:t>Built a complete game with 11 source files (13 headers + 11 implementations) in a clean multi-file structure.</w:t>
      </w:r>
    </w:p>
    <w:p w14:paraId="46A0B0E8">
      <w:pPr>
        <w:pStyle w:val="16"/>
      </w:pPr>
      <w:r>
        <w:t>Implemented a custom JSON parser covering all types needed for chart loading.</w:t>
      </w:r>
    </w:p>
    <w:p w14:paraId="5B404F91">
      <w:pPr>
        <w:pStyle w:val="16"/>
      </w:pPr>
      <w:r>
        <w:t>Integrated real-time audio analysis using aubio for automatic chart generation from any music file.</w:t>
      </w:r>
    </w:p>
    <w:p w14:paraId="5D833593">
      <w:pPr>
        <w:pStyle w:val="16"/>
      </w:pPr>
      <w:r>
        <w:t>Created a visually polished game with perspective rendering, particle effects, and synchronized animations.</w:t>
      </w:r>
    </w:p>
    <w:p w14:paraId="37183C40">
      <w:pPr>
        <w:pStyle w:val="16"/>
      </w:pPr>
      <w:r>
        <w:t>Achieved consistent 60 FPS performance during gameplay.</w:t>
      </w:r>
    </w:p>
    <w:p w14:paraId="3EC17E63">
      <w:pPr>
        <w:pStyle w:val="16"/>
      </w:pPr>
      <w:r>
        <w:t>Implemented the audio import pipeline: file dialog → copy → analyze → generate chart → play, all within the game.</w:t>
      </w:r>
    </w:p>
    <w:p w14:paraId="06ECE435">
      <w:pPr>
        <w:pStyle w:val="4"/>
      </w:pPr>
      <w:r>
        <w:t>4.2 C++ Concepts Demonstrated</w:t>
      </w:r>
    </w:p>
    <w:p w14:paraId="402BBF00">
      <w:r>
        <w:rPr>
          <w:b/>
        </w:rPr>
        <w:t xml:space="preserve">Classes and Encapsulation: </w:t>
      </w:r>
      <w:r>
        <w:t>10 classes/structs with private data and public interfaces.</w:t>
      </w:r>
    </w:p>
    <w:p w14:paraId="24836B38">
      <w:r>
        <w:rPr>
          <w:b/>
        </w:rPr>
        <w:t xml:space="preserve">Multi-file Structure: </w:t>
      </w:r>
      <w:r>
        <w:t>Each class has a separate .h and .cpp file.</w:t>
      </w:r>
    </w:p>
    <w:p w14:paraId="7FCBBC56">
      <w:r>
        <w:rPr>
          <w:b/>
        </w:rPr>
        <w:t xml:space="preserve">File I/O: </w:t>
      </w:r>
      <w:r>
        <w:t>JSON chart loading/saving, audio file copying, directory scanning with POSIX API.</w:t>
      </w:r>
    </w:p>
    <w:p w14:paraId="2A3B2B33">
      <w:r>
        <w:rPr>
          <w:b/>
        </w:rPr>
        <w:t xml:space="preserve">Composition: </w:t>
      </w:r>
      <w:r>
        <w:t>Game class composes all subsystems through member objects.</w:t>
      </w:r>
    </w:p>
    <w:p w14:paraId="54AA8520">
      <w:r>
        <w:rPr>
          <w:b/>
        </w:rPr>
        <w:t xml:space="preserve">Enums: </w:t>
      </w:r>
      <w:r>
        <w:t>JudgeResult and NoteType enums for type-safe state representation.</w:t>
      </w:r>
    </w:p>
    <w:p w14:paraId="6C4D7B01">
      <w:r>
        <w:rPr>
          <w:b/>
        </w:rPr>
        <w:t xml:space="preserve">Namespaces: </w:t>
      </w:r>
      <w:r>
        <w:t>Config namespace for compile-time constants.</w:t>
      </w:r>
    </w:p>
    <w:p w14:paraId="29B1B9B4">
      <w:r>
        <w:rPr>
          <w:b/>
        </w:rPr>
        <w:t xml:space="preserve">STL Containers: </w:t>
      </w:r>
      <w:r>
        <w:t>vector for notes, particles, and song lists; string for text handling; pair for JSON object entries.</w:t>
      </w:r>
    </w:p>
    <w:p w14:paraId="24CB3C8A">
      <w:r>
        <w:rPr>
          <w:b/>
        </w:rPr>
        <w:t xml:space="preserve">Algorithms: </w:t>
      </w:r>
      <w:r>
        <w:t>std::sort for note ordering, std::remove_if for particle cleanup, std::unique for deduplication.</w:t>
      </w:r>
    </w:p>
    <w:p w14:paraId="00AAAD42">
      <w:r>
        <w:rPr>
          <w:b/>
        </w:rPr>
        <w:t xml:space="preserve">Lambda Expressions: </w:t>
      </w:r>
      <w:r>
        <w:t>Used with std::sort, std::remove_if, and std::unique for custom comparisons.</w:t>
      </w:r>
    </w:p>
    <w:p w14:paraId="5CDCF635">
      <w:r>
        <w:rPr>
          <w:b/>
        </w:rPr>
        <w:t xml:space="preserve">constexpr: </w:t>
      </w:r>
      <w:r>
        <w:t>All configuration values are compile-time constants.</w:t>
      </w:r>
    </w:p>
    <w:p w14:paraId="75E3903E">
      <w:pPr>
        <w:pStyle w:val="3"/>
      </w:pPr>
      <w:bookmarkStart w:id="0" w:name="_GoBack"/>
      <w:r>
        <w:t>5. AI Usage Description</w:t>
      </w:r>
    </w:p>
    <w:p w14:paraId="57A32863">
      <w:r>
        <w:t>AI tools were used during development in the following ways:</w:t>
      </w:r>
    </w:p>
    <w:p w14:paraId="5522472D">
      <w:pPr>
        <w:pStyle w:val="4"/>
      </w:pPr>
      <w:r>
        <w:t>5.1 Framework Construction</w:t>
      </w:r>
    </w:p>
    <w:p w14:paraId="4BFE9CDF">
      <w:r>
        <w:t>AI assisted in setting up the initial project structure, including the Makefile configuration for compiling multiple source files with raylib and aubio dependencies. The multi-file class structure was designed collaboratively with AI suggestions for module separation.</w:t>
      </w:r>
    </w:p>
    <w:p w14:paraId="0ABA0871">
      <w:pPr>
        <w:pStyle w:val="4"/>
      </w:pPr>
      <w:r>
        <w:t>5.2 Algorithm Implementation</w:t>
      </w:r>
    </w:p>
    <w:p w14:paraId="1894ACCA">
      <w:r>
        <w:t>The perspective projection algorithm was developed with AI guidance on the mathematical approach (power function for depth mapping). The audio analysis pipeline (aubio integration for BPM detection, onset detection, and spectral feature computation) was implemented with AI assistance in understanding the aubio C API and designing the lane assignment heuristics.</w:t>
      </w:r>
    </w:p>
    <w:p w14:paraId="79B29B89">
      <w:pPr>
        <w:pStyle w:val="4"/>
      </w:pPr>
      <w:r>
        <w:t>5.3 Debugging and Optimization</w:t>
      </w:r>
    </w:p>
    <w:p w14:paraId="72686141">
      <w:r>
        <w:t>AI helped debug rendering issues (perspective projection artifacts, particle system performance) and suggested optimizations for the note scanning loop during gameplay.</w:t>
      </w:r>
    </w:p>
    <w:p w14:paraId="4B4B3370">
      <w:pPr>
        <w:pStyle w:val="4"/>
      </w:pPr>
      <w:r>
        <w:t>5.4 Understanding and Modification</w:t>
      </w:r>
    </w:p>
    <w:p w14:paraId="24491BAD">
      <w:r>
        <w:t>All AI-generated code was thoroughly reviewed, understood, and modified before inclusion. The JSON parser was rewritten for clarity. The particle system parameters were adjusted through iterative testing. The chart generation algorithm was refined with custom lane assignment logic and post-processing rules. I fully understand every line of code in the project and can explain the purpose and behavior of each module.</w:t>
      </w:r>
    </w:p>
    <w:p w14:paraId="7A166C40">
      <w:pPr>
        <w:pStyle w:val="3"/>
      </w:pPr>
      <w:r>
        <w:t>6. Lessons Learned</w:t>
      </w:r>
    </w:p>
    <w:p w14:paraId="383D1C0E">
      <w:pPr>
        <w:pStyle w:val="16"/>
      </w:pPr>
      <w:r>
        <w:t>Multi-file project structure requires careful header management (include guards, forward declarations) to avoid circular dependencies.</w:t>
      </w:r>
    </w:p>
    <w:p w14:paraId="0A43C1F5">
      <w:pPr>
        <w:pStyle w:val="16"/>
      </w:pPr>
      <w:r>
        <w:t>Game development involves balancing visual quality with code maintainability — the Renderer is the largest file but is kept separate from all game logic.</w:t>
      </w:r>
    </w:p>
    <w:p w14:paraId="20993365">
      <w:pPr>
        <w:pStyle w:val="16"/>
      </w:pPr>
      <w:r>
        <w:t>Audio signal processing is complex — the aubio library significantly simplified BPM and onset detection, but understanding the results and using them effectively required careful tuning.</w:t>
      </w:r>
    </w:p>
    <w:p w14:paraId="54327E63">
      <w:pPr>
        <w:pStyle w:val="16"/>
      </w:pPr>
      <w:r>
        <w:t>File I/O is critical in a game with user-created content — the chart format needed to be flexible enough for both handcrafted and auto-generated charts.</w:t>
      </w:r>
    </w:p>
    <w:p w14:paraId="464A6A69">
      <w:pPr>
        <w:pStyle w:val="16"/>
      </w:pPr>
      <w:r>
        <w:t>Testing game features requires manual testing — automated unit tests work for pure logic (judgment, parsing) but visual and audio features need human verification.</w:t>
      </w:r>
    </w:p>
    <w:p w14:paraId="0EFC334C">
      <w:pPr>
        <w:pStyle w:val="3"/>
      </w:pPr>
      <w:r>
        <w:t>7. Possible Future Improvements</w:t>
      </w:r>
    </w:p>
    <w:p w14:paraId="400811DA">
      <w:pPr>
        <w:pStyle w:val="16"/>
      </w:pPr>
      <w:r>
        <w:t>Add difficulty levels (easy/normal/hard) with different note densities.</w:t>
      </w:r>
    </w:p>
    <w:p w14:paraId="29278E03">
      <w:pPr>
        <w:pStyle w:val="16"/>
      </w:pPr>
      <w:r>
        <w:t>Implement a high score system with persistent storage.</w:t>
      </w:r>
    </w:p>
    <w:p w14:paraId="32F3D7A4">
      <w:pPr>
        <w:pStyle w:val="16"/>
      </w:pPr>
      <w:r>
        <w:t>Add more visual effects (lane-specific themes, song background images).</w:t>
      </w:r>
    </w:p>
    <w:p w14:paraId="53A4C161">
      <w:pPr>
        <w:pStyle w:val="16"/>
      </w:pPr>
      <w:r>
        <w:t>Support custom key bindings.</w:t>
      </w:r>
    </w:p>
    <w:p w14:paraId="771E68DE">
      <w:pPr>
        <w:pStyle w:val="16"/>
      </w:pPr>
      <w:r>
        <w:t>Port to other platforms (Windows, Linux) by replacing FilePicker.mm.</w:t>
      </w:r>
    </w:p>
    <w:p w14:paraId="4851C546">
      <w:pPr>
        <w:pStyle w:val="16"/>
      </w:pPr>
      <w:r>
        <w:t>Add a practice mode with speed adjustment.</w:t>
      </w:r>
    </w:p>
    <w:bookmarkEnd w:id="0"/>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cumentProtection w:edit="readOnly"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7F08C8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Theme="minorEastAsia"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4A1A3A"/>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A1A3A"/>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A1A3A"/>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郭嘉乐(2025013332)</cp:lastModifiedBy>
  <dcterms:modified xsi:type="dcterms:W3CDTF">2026-06-08T22:45:36Z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B8AD396CA18D29D590D5266AC2158FD3_42</vt:lpwstr>
  </property>
</Properties>
</file>