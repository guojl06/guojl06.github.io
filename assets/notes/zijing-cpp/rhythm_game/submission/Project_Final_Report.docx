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23CBA"/>
    <w:p w14:paraId="7378D1ED"/>
    <w:p w14:paraId="6A7EF25E"/>
    <w:p w14:paraId="0D04A6F2"/>
    <w:p w14:paraId="3E6423F4">
      <w:pPr>
        <w:jc w:val="center"/>
      </w:pPr>
      <w:r>
        <w:rPr>
          <w:b/>
          <w:color w:val="9B4D6A"/>
          <w:sz w:val="56"/>
        </w:rPr>
        <w:t>aeacrA — A C++ Rhythm Game</w:t>
      </w:r>
    </w:p>
    <w:p w14:paraId="56278EBB">
      <w:pPr>
        <w:jc w:val="center"/>
      </w:pPr>
      <w:r>
        <w:rPr>
          <w:color w:val="666666"/>
          <w:sz w:val="32"/>
        </w:rPr>
        <w:t>C++ Programming Final Project</w:t>
      </w:r>
      <w:r>
        <w:rPr>
          <w:color w:val="666666"/>
          <w:sz w:val="32"/>
        </w:rPr>
        <w:br w:type="textWrapping"/>
      </w:r>
      <w:r>
        <w:rPr>
          <w:color w:val="666666"/>
          <w:sz w:val="32"/>
        </w:rPr>
        <w:t>Project Final Report</w:t>
      </w:r>
    </w:p>
    <w:p w14:paraId="0D9012B3"/>
    <w:p w14:paraId="1B8F3B10">
      <w:pPr>
        <w:jc w:val="center"/>
      </w:pPr>
      <w:r>
        <w:rPr>
          <w:sz w:val="28"/>
        </w:rPr>
        <w:t>Name: Guo Jiale (郭嘉乐)</w:t>
      </w:r>
      <w:r>
        <w:rPr>
          <w:sz w:val="28"/>
        </w:rPr>
        <w:br w:type="textWrapping"/>
      </w:r>
      <w:r>
        <w:rPr>
          <w:sz w:val="28"/>
        </w:rPr>
        <w:t>Student ID: 202</w:t>
      </w:r>
      <w:r>
        <w:rPr>
          <w:rFonts w:hint="eastAsia" w:eastAsia="宋体"/>
          <w:sz w:val="28"/>
          <w:lang w:val="en-US" w:eastAsia="zh-CN"/>
        </w:rPr>
        <w:t>5</w:t>
      </w:r>
      <w:r>
        <w:rPr>
          <w:sz w:val="28"/>
        </w:rPr>
        <w:t>01</w:t>
      </w:r>
      <w:r>
        <w:rPr>
          <w:rFonts w:hint="eastAsia" w:eastAsia="宋体"/>
          <w:sz w:val="28"/>
          <w:lang w:val="en-US" w:eastAsia="zh-CN"/>
        </w:rPr>
        <w:t>3332</w:t>
      </w:r>
      <w:bookmarkStart w:id="0" w:name="_GoBack"/>
      <w:bookmarkEnd w:id="0"/>
      <w:r>
        <w:rPr>
          <w:sz w:val="28"/>
        </w:rPr>
        <w:br w:type="textWrapping"/>
      </w:r>
      <w:r>
        <w:rPr>
          <w:sz w:val="28"/>
        </w:rPr>
        <w:t>Date: June 8, 2026</w:t>
      </w:r>
    </w:p>
    <w:p w14:paraId="3D2C51E2">
      <w:r>
        <w:br w:type="page"/>
      </w:r>
    </w:p>
    <w:p w14:paraId="56953DA1">
      <w:pPr>
        <w:pStyle w:val="3"/>
      </w:pPr>
      <w:r>
        <w:t>Table of Contents</w:t>
      </w:r>
    </w:p>
    <w:p w14:paraId="3CE466B4">
      <w:pPr>
        <w:spacing w:after="40"/>
      </w:pPr>
      <w:r>
        <w:rPr>
          <w:sz w:val="22"/>
        </w:rPr>
        <w:t>Part I: Project Proposal</w:t>
      </w:r>
    </w:p>
    <w:p w14:paraId="6F084E85">
      <w:pPr>
        <w:spacing w:after="40"/>
      </w:pPr>
      <w:r>
        <w:rPr>
          <w:sz w:val="22"/>
        </w:rPr>
        <w:t xml:space="preserve">    1.1 Project Overview</w:t>
      </w:r>
    </w:p>
    <w:p w14:paraId="63F01B9E">
      <w:pPr>
        <w:spacing w:after="40"/>
      </w:pPr>
      <w:r>
        <w:rPr>
          <w:sz w:val="22"/>
        </w:rPr>
        <w:t xml:space="preserve">    1.2 Objectives</w:t>
      </w:r>
    </w:p>
    <w:p w14:paraId="6960B91A">
      <w:pPr>
        <w:spacing w:after="40"/>
      </w:pPr>
      <w:r>
        <w:rPr>
          <w:sz w:val="22"/>
        </w:rPr>
        <w:t xml:space="preserve">    1.3 Key Features</w:t>
      </w:r>
    </w:p>
    <w:p w14:paraId="55BCD67D">
      <w:pPr>
        <w:spacing w:after="40"/>
      </w:pPr>
      <w:r>
        <w:rPr>
          <w:sz w:val="22"/>
        </w:rPr>
        <w:t xml:space="preserve">    1.4 Technology Stack</w:t>
      </w:r>
    </w:p>
    <w:p w14:paraId="4A5CFE1B">
      <w:pPr>
        <w:spacing w:after="40"/>
      </w:pPr>
      <w:r>
        <w:rPr>
          <w:sz w:val="22"/>
        </w:rPr>
        <w:t>Part II: Requirements Analysis Report</w:t>
      </w:r>
    </w:p>
    <w:p w14:paraId="1B02F76B">
      <w:pPr>
        <w:spacing w:after="40"/>
      </w:pPr>
      <w:r>
        <w:rPr>
          <w:sz w:val="22"/>
        </w:rPr>
        <w:t xml:space="preserve">    2.1 Functional Requirements</w:t>
      </w:r>
    </w:p>
    <w:p w14:paraId="74C146E5">
      <w:pPr>
        <w:spacing w:after="40"/>
      </w:pPr>
      <w:r>
        <w:rPr>
          <w:sz w:val="22"/>
        </w:rPr>
        <w:t xml:space="preserve">    2.2 Non-Functional Requirements</w:t>
      </w:r>
    </w:p>
    <w:p w14:paraId="75A10C78">
      <w:pPr>
        <w:spacing w:after="40"/>
      </w:pPr>
      <w:r>
        <w:rPr>
          <w:sz w:val="22"/>
        </w:rPr>
        <w:t xml:space="preserve">    2.3 Input/Output Specifications</w:t>
      </w:r>
    </w:p>
    <w:p w14:paraId="26463B3D">
      <w:pPr>
        <w:spacing w:after="40"/>
      </w:pPr>
      <w:r>
        <w:rPr>
          <w:sz w:val="22"/>
        </w:rPr>
        <w:t>Part III: Design Specification</w:t>
      </w:r>
    </w:p>
    <w:p w14:paraId="1504CD7C">
      <w:pPr>
        <w:spacing w:after="40"/>
      </w:pPr>
      <w:r>
        <w:rPr>
          <w:sz w:val="22"/>
        </w:rPr>
        <w:t xml:space="preserve">    3.1 System Architecture</w:t>
      </w:r>
    </w:p>
    <w:p w14:paraId="15838B2E">
      <w:pPr>
        <w:spacing w:after="40"/>
      </w:pPr>
      <w:r>
        <w:rPr>
          <w:sz w:val="22"/>
        </w:rPr>
        <w:t xml:space="preserve">    3.2 Class Design</w:t>
      </w:r>
    </w:p>
    <w:p w14:paraId="05E769C2">
      <w:pPr>
        <w:spacing w:after="40"/>
      </w:pPr>
      <w:r>
        <w:rPr>
          <w:sz w:val="22"/>
        </w:rPr>
        <w:t xml:space="preserve">    3.3 Class Diagram</w:t>
      </w:r>
    </w:p>
    <w:p w14:paraId="315AB7B7">
      <w:pPr>
        <w:spacing w:after="40"/>
      </w:pPr>
      <w:r>
        <w:rPr>
          <w:sz w:val="22"/>
        </w:rPr>
        <w:t xml:space="preserve">    3.4 Data Member Descriptions</w:t>
      </w:r>
    </w:p>
    <w:p w14:paraId="3153D0E8">
      <w:pPr>
        <w:spacing w:after="40"/>
      </w:pPr>
      <w:r>
        <w:rPr>
          <w:sz w:val="22"/>
        </w:rPr>
        <w:t xml:space="preserve">    3.5 Function Member Descriptions</w:t>
      </w:r>
    </w:p>
    <w:p w14:paraId="351244E7">
      <w:pPr>
        <w:spacing w:after="40"/>
      </w:pPr>
      <w:r>
        <w:rPr>
          <w:sz w:val="22"/>
        </w:rPr>
        <w:t xml:space="preserve">    3.6 Algorithm Design</w:t>
      </w:r>
    </w:p>
    <w:p w14:paraId="345FB56D">
      <w:pPr>
        <w:spacing w:after="40"/>
      </w:pPr>
      <w:r>
        <w:rPr>
          <w:sz w:val="22"/>
        </w:rPr>
        <w:t xml:space="preserve">    3.7 File I/O Design</w:t>
      </w:r>
    </w:p>
    <w:p w14:paraId="5CBEA0F3">
      <w:pPr>
        <w:spacing w:after="40"/>
      </w:pPr>
      <w:r>
        <w:rPr>
          <w:sz w:val="22"/>
        </w:rPr>
        <w:t xml:space="preserve">    3.8 Software Structure Analysis</w:t>
      </w:r>
    </w:p>
    <w:p w14:paraId="027C4DCE">
      <w:r>
        <w:br w:type="page"/>
      </w:r>
    </w:p>
    <w:p w14:paraId="0426AF7A">
      <w:pPr>
        <w:pStyle w:val="3"/>
      </w:pPr>
      <w:r>
        <w:t>Part I: Project Proposal</w:t>
      </w:r>
    </w:p>
    <w:p w14:paraId="2D7EA2F1">
      <w:pPr>
        <w:pStyle w:val="4"/>
      </w:pPr>
      <w:r>
        <w:t>1.1 Project Overview</w:t>
      </w:r>
    </w:p>
    <w:p w14:paraId="3E437E2E">
      <w:r>
        <w:t>aeacrA is a 6-lane rhythm game developed in C++17 using the raylib graphics library. The player presses keys (S, D, F, J, K, L) in time with musical notes that scroll down a perspective-projected track toward a hit line. The game features real-time audio analysis for automatic chart generation, a visual song selection menu, particle effects, scoring, and combo systems. The project demonstrates core C++ concepts including class-based design, file I/O with JSON charts, multi-file project structure, and multimedia programming.</w:t>
      </w:r>
    </w:p>
    <w:p w14:paraId="74ADD5D6">
      <w:pPr>
        <w:pStyle w:val="4"/>
      </w:pPr>
      <w:r>
        <w:t>1.2 Objectives</w:t>
      </w:r>
    </w:p>
    <w:p w14:paraId="1961ADBF">
      <w:pPr>
        <w:pStyle w:val="16"/>
      </w:pPr>
      <w:r>
        <w:t>Design and implement a fully functional rhythm game with polished visuals and audio.</w:t>
      </w:r>
    </w:p>
    <w:p w14:paraId="39028FE1">
      <w:pPr>
        <w:pStyle w:val="16"/>
      </w:pPr>
      <w:r>
        <w:t>Apply C++ object-oriented programming principles: encapsulation, class composition, and clean interfaces.</w:t>
      </w:r>
    </w:p>
    <w:p w14:paraId="2ACDF5D9">
      <w:pPr>
        <w:pStyle w:val="16"/>
      </w:pPr>
      <w:r>
        <w:t>Implement multi-file project structure with separate .h and .cpp files for each module.</w:t>
      </w:r>
    </w:p>
    <w:p w14:paraId="369802F0">
      <w:pPr>
        <w:pStyle w:val="16"/>
      </w:pPr>
      <w:r>
        <w:t>Handle file I/O for loading and saving chart data in JSON format.</w:t>
      </w:r>
    </w:p>
    <w:p w14:paraId="44A238F8">
      <w:pPr>
        <w:pStyle w:val="16"/>
      </w:pPr>
      <w:r>
        <w:t>Integrate third-party libraries (raylib for graphics/audio, aubio for audio analysis).</w:t>
      </w:r>
    </w:p>
    <w:p w14:paraId="70D24A3B">
      <w:pPr>
        <w:pStyle w:val="16"/>
      </w:pPr>
      <w:r>
        <w:t>Create a visually appealing game with perspective rendering, particle effects, and a cohesive aesthetic.</w:t>
      </w:r>
    </w:p>
    <w:p w14:paraId="7CD983FE">
      <w:pPr>
        <w:pStyle w:val="16"/>
      </w:pPr>
      <w:r>
        <w:t>Support audio file import with automatic beat detection and chart generation.</w:t>
      </w:r>
    </w:p>
    <w:p w14:paraId="4C0E05BF">
      <w:pPr>
        <w:pStyle w:val="4"/>
      </w:pPr>
      <w:r>
        <w:t>1.3 Key Features</w:t>
      </w:r>
    </w:p>
    <w:p w14:paraId="13948A20">
      <w:r>
        <w:rPr>
          <w:b/>
        </w:rPr>
        <w:t xml:space="preserve">6-Lane Gameplay: </w:t>
      </w:r>
      <w:r>
        <w:t>Notes fall along 6 lanes mapped to keys S, D, F, J, K, L. Two types of notes are supported: Tap notes (press once) and Hold notes (press and hold until the end).</w:t>
      </w:r>
    </w:p>
    <w:p w14:paraId="440B4461">
      <w:r>
        <w:rPr>
          <w:b/>
        </w:rPr>
        <w:t xml:space="preserve">Judgment System: </w:t>
      </w:r>
      <w:r>
        <w:t>Four judgment levels based on timing accuracy: PERFECT (±45ms), GREAT (±90ms), GOOD (±140ms), and MISS (beyond threshold). Each judgment awards different points (350/200/100/0).</w:t>
      </w:r>
    </w:p>
    <w:p w14:paraId="0A67E82C">
      <w:r>
        <w:rPr>
          <w:b/>
        </w:rPr>
        <w:t xml:space="preserve">Audio Analysis &amp; Auto-Generation: </w:t>
      </w:r>
      <w:r>
        <w:t>Users can import any MP3/WAV/OGG/FLAC file. The system uses the aubio library to detect BPM and onsets, then generates a playable chart automatically based on spectral features (centroid, bass ratio).</w:t>
      </w:r>
    </w:p>
    <w:p w14:paraId="2B1C7D1F">
      <w:r>
        <w:rPr>
          <w:b/>
        </w:rPr>
        <w:t xml:space="preserve">Song Library: </w:t>
      </w:r>
      <w:r>
        <w:t>Pre-loaded songs with handcrafted charts, plus a randomly generated demo chart. Users can import their own music and play auto-generated charts.</w:t>
      </w:r>
    </w:p>
    <w:p w14:paraId="6C1B8E38">
      <w:r>
        <w:rPr>
          <w:b/>
        </w:rPr>
        <w:t xml:space="preserve">Visual Effects: </w:t>
      </w:r>
      <w:r>
        <w:t>Perspective-projected 3D track, particle explosions on hit, spiral effects, fire effects at high combos, screen flash on PERFECT judgments, floating petals in the background, and beat-synced pulsing.</w:t>
      </w:r>
    </w:p>
    <w:p w14:paraId="609D80AC">
      <w:r>
        <w:rPr>
          <w:b/>
        </w:rPr>
        <w:t xml:space="preserve">Scoring &amp; Grading: </w:t>
      </w:r>
      <w:r>
        <w:t>Real-time score display, combo counter with scaling animation, and end-of-song results screen with letter grades (S/A/B/C/D).</w:t>
      </w:r>
    </w:p>
    <w:p w14:paraId="33C94885">
      <w:r>
        <w:rPr>
          <w:b/>
        </w:rPr>
        <w:t xml:space="preserve">Auto-Demo Mode: </w:t>
      </w:r>
      <w:r>
        <w:t>Press A in song select to watch an automatic perfect play-through of any chart.</w:t>
      </w:r>
    </w:p>
    <w:p w14:paraId="51E8E555">
      <w:pPr>
        <w:pStyle w:val="4"/>
      </w:pPr>
      <w:r>
        <w:t>1.4 Technology Stack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987AE6">
        <w:trPr>
          <w:jc w:val="center"/>
        </w:trPr>
        <w:tc>
          <w:tcPr>
            <w:tcW w:w="2880" w:type="dxa"/>
            <w:shd w:val="clear" w:color="auto" w:fill="F2E6EE"/>
          </w:tcPr>
          <w:p w14:paraId="6E06CB7B">
            <w:pPr>
              <w:spacing w:after="0"/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F2E6EE"/>
          </w:tcPr>
          <w:p w14:paraId="1BE2F050">
            <w:pPr>
              <w:spacing w:after="0"/>
              <w:jc w:val="center"/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880" w:type="dxa"/>
            <w:shd w:val="clear" w:color="auto" w:fill="F2E6EE"/>
          </w:tcPr>
          <w:p w14:paraId="6D55A813">
            <w:pPr>
              <w:spacing w:after="0"/>
              <w:jc w:val="center"/>
            </w:pPr>
            <w:r>
              <w:rPr>
                <w:b/>
                <w:sz w:val="20"/>
              </w:rPr>
              <w:t>Version / Details</w:t>
            </w:r>
          </w:p>
        </w:tc>
      </w:tr>
      <w:tr w14:paraId="1E5C4BBB">
        <w:trPr>
          <w:jc w:val="center"/>
        </w:trPr>
        <w:tc>
          <w:tcPr>
            <w:tcW w:w="2880" w:type="dxa"/>
          </w:tcPr>
          <w:p w14:paraId="44ECE108">
            <w:pPr>
              <w:spacing w:after="0"/>
            </w:pPr>
            <w:r>
              <w:rPr>
                <w:sz w:val="20"/>
              </w:rPr>
              <w:t>Language</w:t>
            </w:r>
          </w:p>
        </w:tc>
        <w:tc>
          <w:tcPr>
            <w:tcW w:w="2880" w:type="dxa"/>
          </w:tcPr>
          <w:p w14:paraId="7C415EB1">
            <w:pPr>
              <w:spacing w:after="0"/>
            </w:pPr>
            <w:r>
              <w:rPr>
                <w:sz w:val="20"/>
              </w:rPr>
              <w:t>C++</w:t>
            </w:r>
          </w:p>
        </w:tc>
        <w:tc>
          <w:tcPr>
            <w:tcW w:w="2880" w:type="dxa"/>
          </w:tcPr>
          <w:p w14:paraId="75E4B42B">
            <w:pPr>
              <w:spacing w:after="0"/>
            </w:pPr>
            <w:r>
              <w:rPr>
                <w:sz w:val="20"/>
              </w:rPr>
              <w:t>C++17 standard</w:t>
            </w:r>
          </w:p>
        </w:tc>
      </w:tr>
      <w:tr w14:paraId="6FED6096">
        <w:trPr>
          <w:jc w:val="center"/>
        </w:trPr>
        <w:tc>
          <w:tcPr>
            <w:tcW w:w="2880" w:type="dxa"/>
          </w:tcPr>
          <w:p w14:paraId="18B45143">
            <w:pPr>
              <w:spacing w:after="0"/>
            </w:pPr>
            <w:r>
              <w:rPr>
                <w:sz w:val="20"/>
              </w:rPr>
              <w:t>Compiler</w:t>
            </w:r>
          </w:p>
        </w:tc>
        <w:tc>
          <w:tcPr>
            <w:tcW w:w="2880" w:type="dxa"/>
          </w:tcPr>
          <w:p w14:paraId="67A96195">
            <w:pPr>
              <w:spacing w:after="0"/>
            </w:pPr>
            <w:r>
              <w:rPr>
                <w:sz w:val="20"/>
              </w:rPr>
              <w:t>Clang++</w:t>
            </w:r>
          </w:p>
        </w:tc>
        <w:tc>
          <w:tcPr>
            <w:tcW w:w="2880" w:type="dxa"/>
          </w:tcPr>
          <w:p w14:paraId="7408A429">
            <w:pPr>
              <w:spacing w:after="0"/>
            </w:pPr>
            <w:r>
              <w:rPr>
                <w:sz w:val="20"/>
              </w:rPr>
              <w:t>Apple Clang (Xcode Command Line Tools)</w:t>
            </w:r>
          </w:p>
        </w:tc>
      </w:tr>
      <w:tr w14:paraId="20EC060B">
        <w:trPr>
          <w:jc w:val="center"/>
        </w:trPr>
        <w:tc>
          <w:tcPr>
            <w:tcW w:w="2880" w:type="dxa"/>
          </w:tcPr>
          <w:p w14:paraId="46CF90C7">
            <w:pPr>
              <w:spacing w:after="0"/>
            </w:pPr>
            <w:r>
              <w:rPr>
                <w:sz w:val="20"/>
              </w:rPr>
              <w:t>Graphics/Audio</w:t>
            </w:r>
          </w:p>
        </w:tc>
        <w:tc>
          <w:tcPr>
            <w:tcW w:w="2880" w:type="dxa"/>
          </w:tcPr>
          <w:p w14:paraId="5C799D4D">
            <w:pPr>
              <w:spacing w:after="0"/>
            </w:pPr>
            <w:r>
              <w:rPr>
                <w:sz w:val="20"/>
              </w:rPr>
              <w:t>raylib</w:t>
            </w:r>
          </w:p>
        </w:tc>
        <w:tc>
          <w:tcPr>
            <w:tcW w:w="2880" w:type="dxa"/>
          </w:tcPr>
          <w:p w14:paraId="7B47DCB1">
            <w:pPr>
              <w:spacing w:after="0"/>
            </w:pPr>
            <w:r>
              <w:rPr>
                <w:sz w:val="20"/>
              </w:rPr>
              <w:t>Installed via Homebrew</w:t>
            </w:r>
          </w:p>
        </w:tc>
      </w:tr>
      <w:tr w14:paraId="2426DB03">
        <w:trPr>
          <w:jc w:val="center"/>
        </w:trPr>
        <w:tc>
          <w:tcPr>
            <w:tcW w:w="2880" w:type="dxa"/>
          </w:tcPr>
          <w:p w14:paraId="424F1DB6">
            <w:pPr>
              <w:spacing w:after="0"/>
            </w:pPr>
            <w:r>
              <w:rPr>
                <w:sz w:val="20"/>
              </w:rPr>
              <w:t>Audio Analysis</w:t>
            </w:r>
          </w:p>
        </w:tc>
        <w:tc>
          <w:tcPr>
            <w:tcW w:w="2880" w:type="dxa"/>
          </w:tcPr>
          <w:p w14:paraId="1710D7B4">
            <w:pPr>
              <w:spacing w:after="0"/>
            </w:pPr>
            <w:r>
              <w:rPr>
                <w:sz w:val="20"/>
              </w:rPr>
              <w:t>aubio</w:t>
            </w:r>
          </w:p>
        </w:tc>
        <w:tc>
          <w:tcPr>
            <w:tcW w:w="2880" w:type="dxa"/>
          </w:tcPr>
          <w:p w14:paraId="1F3F4A2B">
            <w:pPr>
              <w:spacing w:after="0"/>
            </w:pPr>
            <w:r>
              <w:rPr>
                <w:sz w:val="20"/>
              </w:rPr>
              <w:t>Onset detection, tempo tracking, FFT</w:t>
            </w:r>
          </w:p>
        </w:tc>
      </w:tr>
      <w:tr w14:paraId="7FB8B424">
        <w:trPr>
          <w:jc w:val="center"/>
        </w:trPr>
        <w:tc>
          <w:tcPr>
            <w:tcW w:w="2880" w:type="dxa"/>
          </w:tcPr>
          <w:p w14:paraId="25FA0BDF">
            <w:pPr>
              <w:spacing w:after="0"/>
            </w:pPr>
            <w:r>
              <w:rPr>
                <w:sz w:val="20"/>
              </w:rPr>
              <w:t>Build System</w:t>
            </w:r>
          </w:p>
        </w:tc>
        <w:tc>
          <w:tcPr>
            <w:tcW w:w="2880" w:type="dxa"/>
          </w:tcPr>
          <w:p w14:paraId="13945A92">
            <w:pPr>
              <w:spacing w:after="0"/>
            </w:pPr>
            <w:r>
              <w:rPr>
                <w:sz w:val="20"/>
              </w:rPr>
              <w:t>Make</w:t>
            </w:r>
          </w:p>
        </w:tc>
        <w:tc>
          <w:tcPr>
            <w:tcW w:w="2880" w:type="dxa"/>
          </w:tcPr>
          <w:p w14:paraId="0BAF4DC9">
            <w:pPr>
              <w:spacing w:after="0"/>
            </w:pPr>
            <w:r>
              <w:rPr>
                <w:sz w:val="20"/>
              </w:rPr>
              <w:t>GNU Make with single Makefile</w:t>
            </w:r>
          </w:p>
        </w:tc>
      </w:tr>
      <w:tr w14:paraId="4C49C826">
        <w:trPr>
          <w:jc w:val="center"/>
        </w:trPr>
        <w:tc>
          <w:tcPr>
            <w:tcW w:w="2880" w:type="dxa"/>
          </w:tcPr>
          <w:p w14:paraId="23B044CE">
            <w:pPr>
              <w:spacing w:after="0"/>
            </w:pPr>
            <w:r>
              <w:rPr>
                <w:sz w:val="20"/>
              </w:rPr>
              <w:t>Platform</w:t>
            </w:r>
          </w:p>
        </w:tc>
        <w:tc>
          <w:tcPr>
            <w:tcW w:w="2880" w:type="dxa"/>
          </w:tcPr>
          <w:p w14:paraId="686EF58D">
            <w:pPr>
              <w:spacing w:after="0"/>
            </w:pPr>
            <w:r>
              <w:rPr>
                <w:sz w:val="20"/>
              </w:rPr>
              <w:t>macOS</w:t>
            </w:r>
          </w:p>
        </w:tc>
        <w:tc>
          <w:tcPr>
            <w:tcW w:w="2880" w:type="dxa"/>
          </w:tcPr>
          <w:p w14:paraId="1EF6D831">
            <w:pPr>
              <w:spacing w:after="0"/>
            </w:pPr>
            <w:r>
              <w:rPr>
                <w:sz w:val="20"/>
              </w:rPr>
              <w:t>Uses CoreVideo, AppKit for file dialogs</w:t>
            </w:r>
          </w:p>
        </w:tc>
      </w:tr>
      <w:tr w14:paraId="5391F263">
        <w:trPr>
          <w:jc w:val="center"/>
        </w:trPr>
        <w:tc>
          <w:tcPr>
            <w:tcW w:w="2880" w:type="dxa"/>
          </w:tcPr>
          <w:p w14:paraId="0DD0A122">
            <w:pPr>
              <w:spacing w:after="0"/>
            </w:pPr>
            <w:r>
              <w:rPr>
                <w:sz w:val="20"/>
              </w:rPr>
              <w:t>JSON Parsing</w:t>
            </w:r>
          </w:p>
        </w:tc>
        <w:tc>
          <w:tcPr>
            <w:tcW w:w="2880" w:type="dxa"/>
          </w:tcPr>
          <w:p w14:paraId="74245DA0">
            <w:pPr>
              <w:spacing w:after="0"/>
            </w:pPr>
            <w:r>
              <w:rPr>
                <w:sz w:val="20"/>
              </w:rPr>
              <w:t>Custom</w:t>
            </w:r>
          </w:p>
        </w:tc>
        <w:tc>
          <w:tcPr>
            <w:tcW w:w="2880" w:type="dxa"/>
          </w:tcPr>
          <w:p w14:paraId="66DBCA75">
            <w:pPr>
              <w:spacing w:after="0"/>
            </w:pPr>
            <w:r>
              <w:rPr>
                <w:sz w:val="20"/>
              </w:rPr>
              <w:t>Minimal hand-written recursive descent parser</w:t>
            </w:r>
          </w:p>
        </w:tc>
      </w:tr>
      <w:tr w14:paraId="5C6B8407">
        <w:trPr>
          <w:jc w:val="center"/>
        </w:trPr>
        <w:tc>
          <w:tcPr>
            <w:tcW w:w="2880" w:type="dxa"/>
          </w:tcPr>
          <w:p w14:paraId="645BBC11">
            <w:pPr>
              <w:spacing w:after="0"/>
            </w:pPr>
            <w:r>
              <w:rPr>
                <w:sz w:val="20"/>
              </w:rPr>
              <w:t>File Dialog</w:t>
            </w:r>
          </w:p>
        </w:tc>
        <w:tc>
          <w:tcPr>
            <w:tcW w:w="2880" w:type="dxa"/>
          </w:tcPr>
          <w:p w14:paraId="5C8A4E82">
            <w:pPr>
              <w:spacing w:after="0"/>
            </w:pPr>
            <w:r>
              <w:rPr>
                <w:sz w:val="20"/>
              </w:rPr>
              <w:t>Cocoa (Obj-C++)</w:t>
            </w:r>
          </w:p>
        </w:tc>
        <w:tc>
          <w:tcPr>
            <w:tcW w:w="2880" w:type="dxa"/>
          </w:tcPr>
          <w:p w14:paraId="1287FC2F">
            <w:pPr>
              <w:spacing w:after="0"/>
            </w:pPr>
            <w:r>
              <w:rPr>
                <w:sz w:val="20"/>
              </w:rPr>
              <w:t>NSOpenPanel via FilePicker.mm</w:t>
            </w:r>
          </w:p>
        </w:tc>
      </w:tr>
    </w:tbl>
    <w:p w14:paraId="0D8646FF">
      <w:r>
        <w:br w:type="page"/>
      </w:r>
    </w:p>
    <w:p w14:paraId="1B3FEDBB">
      <w:pPr>
        <w:pStyle w:val="3"/>
      </w:pPr>
      <w:r>
        <w:t>Part II: Requirements Analysis Report</w:t>
      </w:r>
    </w:p>
    <w:p w14:paraId="2950B55E">
      <w:pPr>
        <w:pStyle w:val="4"/>
      </w:pPr>
      <w:r>
        <w:t>2.1 Functional Requirements</w:t>
      </w:r>
    </w:p>
    <w:p w14:paraId="2D9FFE4B">
      <w:pPr>
        <w:pStyle w:val="5"/>
      </w:pPr>
      <w:r>
        <w:t>2.1.1 Menu System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0F5EEA">
        <w:trPr>
          <w:jc w:val="center"/>
        </w:trPr>
        <w:tc>
          <w:tcPr>
            <w:tcW w:w="4320" w:type="dxa"/>
            <w:shd w:val="clear" w:color="auto" w:fill="F2E6EE"/>
          </w:tcPr>
          <w:p w14:paraId="6A53A4DF">
            <w:pPr>
              <w:spacing w:after="0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4320" w:type="dxa"/>
            <w:shd w:val="clear" w:color="auto" w:fill="F2E6EE"/>
          </w:tcPr>
          <w:p w14:paraId="77951071">
            <w:pPr>
              <w:spacing w:after="0"/>
              <w:jc w:val="center"/>
            </w:pPr>
            <w:r>
              <w:rPr>
                <w:b/>
                <w:sz w:val="20"/>
              </w:rPr>
              <w:t>Requirement</w:t>
            </w:r>
          </w:p>
        </w:tc>
      </w:tr>
      <w:tr w14:paraId="7353A5AF">
        <w:trPr>
          <w:jc w:val="center"/>
        </w:trPr>
        <w:tc>
          <w:tcPr>
            <w:tcW w:w="4320" w:type="dxa"/>
          </w:tcPr>
          <w:p w14:paraId="50E66A50">
            <w:pPr>
              <w:spacing w:after="0"/>
            </w:pPr>
            <w:r>
              <w:rPr>
                <w:sz w:val="20"/>
              </w:rPr>
              <w:t>FR-01</w:t>
            </w:r>
          </w:p>
        </w:tc>
        <w:tc>
          <w:tcPr>
            <w:tcW w:w="4320" w:type="dxa"/>
          </w:tcPr>
          <w:p w14:paraId="1B7EC3EC">
            <w:pPr>
              <w:spacing w:after="0"/>
            </w:pPr>
            <w:r>
              <w:rPr>
                <w:sz w:val="20"/>
              </w:rPr>
              <w:t>The system shall display a main menu with the game title "aeacrA", key labels, and a prompt to press ENTER.</w:t>
            </w:r>
          </w:p>
        </w:tc>
      </w:tr>
      <w:tr w14:paraId="51A28CF1">
        <w:trPr>
          <w:jc w:val="center"/>
        </w:trPr>
        <w:tc>
          <w:tcPr>
            <w:tcW w:w="4320" w:type="dxa"/>
          </w:tcPr>
          <w:p w14:paraId="692F04BE">
            <w:pPr>
              <w:spacing w:after="0"/>
            </w:pPr>
            <w:r>
              <w:rPr>
                <w:sz w:val="20"/>
              </w:rPr>
              <w:t>FR-02</w:t>
            </w:r>
          </w:p>
        </w:tc>
        <w:tc>
          <w:tcPr>
            <w:tcW w:w="4320" w:type="dxa"/>
          </w:tcPr>
          <w:p w14:paraId="3EBC9C81">
            <w:pPr>
              <w:spacing w:after="0"/>
            </w:pPr>
            <w:r>
              <w:rPr>
                <w:sz w:val="20"/>
              </w:rPr>
              <w:t>The system shall transition to song selection when ENTER is pressed on the menu.</w:t>
            </w:r>
          </w:p>
        </w:tc>
      </w:tr>
    </w:tbl>
    <w:p w14:paraId="23CDDB29"/>
    <w:p w14:paraId="279349CD">
      <w:pPr>
        <w:pStyle w:val="5"/>
      </w:pPr>
      <w:r>
        <w:t>2.1.2 Song Selection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2D6B6C">
        <w:trPr>
          <w:jc w:val="center"/>
        </w:trPr>
        <w:tc>
          <w:tcPr>
            <w:tcW w:w="4320" w:type="dxa"/>
            <w:shd w:val="clear" w:color="auto" w:fill="F2E6EE"/>
          </w:tcPr>
          <w:p w14:paraId="04CF679F">
            <w:pPr>
              <w:spacing w:after="0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4320" w:type="dxa"/>
            <w:shd w:val="clear" w:color="auto" w:fill="F2E6EE"/>
          </w:tcPr>
          <w:p w14:paraId="0457F40A">
            <w:pPr>
              <w:spacing w:after="0"/>
              <w:jc w:val="center"/>
            </w:pPr>
            <w:r>
              <w:rPr>
                <w:b/>
                <w:sz w:val="20"/>
              </w:rPr>
              <w:t>Requirement</w:t>
            </w:r>
          </w:p>
        </w:tc>
      </w:tr>
      <w:tr w14:paraId="59626C85">
        <w:trPr>
          <w:jc w:val="center"/>
        </w:trPr>
        <w:tc>
          <w:tcPr>
            <w:tcW w:w="4320" w:type="dxa"/>
          </w:tcPr>
          <w:p w14:paraId="353531A7">
            <w:pPr>
              <w:spacing w:after="0"/>
            </w:pPr>
            <w:r>
              <w:rPr>
                <w:sz w:val="20"/>
              </w:rPr>
              <w:t>FR-03</w:t>
            </w:r>
          </w:p>
        </w:tc>
        <w:tc>
          <w:tcPr>
            <w:tcW w:w="4320" w:type="dxa"/>
          </w:tcPr>
          <w:p w14:paraId="2A77631E">
            <w:pPr>
              <w:spacing w:after="0"/>
            </w:pPr>
            <w:r>
              <w:rPr>
                <w:sz w:val="20"/>
              </w:rPr>
              <w:t>The system shall display a scrollable list of available songs with title and BPM information.</w:t>
            </w:r>
          </w:p>
        </w:tc>
      </w:tr>
      <w:tr w14:paraId="461037E3">
        <w:trPr>
          <w:jc w:val="center"/>
        </w:trPr>
        <w:tc>
          <w:tcPr>
            <w:tcW w:w="4320" w:type="dxa"/>
          </w:tcPr>
          <w:p w14:paraId="567B1A23">
            <w:pPr>
              <w:spacing w:after="0"/>
            </w:pPr>
            <w:r>
              <w:rPr>
                <w:sz w:val="20"/>
              </w:rPr>
              <w:t>FR-04</w:t>
            </w:r>
          </w:p>
        </w:tc>
        <w:tc>
          <w:tcPr>
            <w:tcW w:w="4320" w:type="dxa"/>
          </w:tcPr>
          <w:p w14:paraId="572A3AF8">
            <w:pPr>
              <w:spacing w:after="0"/>
            </w:pPr>
            <w:r>
              <w:rPr>
                <w:sz w:val="20"/>
              </w:rPr>
              <w:t>The user shall be able to navigate the song list using UP/DOWN arrow keys or W/S keys.</w:t>
            </w:r>
          </w:p>
        </w:tc>
      </w:tr>
      <w:tr w14:paraId="4A15BDF9">
        <w:trPr>
          <w:jc w:val="center"/>
        </w:trPr>
        <w:tc>
          <w:tcPr>
            <w:tcW w:w="4320" w:type="dxa"/>
          </w:tcPr>
          <w:p w14:paraId="6DEFDFF7">
            <w:pPr>
              <w:spacing w:after="0"/>
            </w:pPr>
            <w:r>
              <w:rPr>
                <w:sz w:val="20"/>
              </w:rPr>
              <w:t>FR-05</w:t>
            </w:r>
          </w:p>
        </w:tc>
        <w:tc>
          <w:tcPr>
            <w:tcW w:w="4320" w:type="dxa"/>
          </w:tcPr>
          <w:p w14:paraId="5D2EAD48">
            <w:pPr>
              <w:spacing w:after="0"/>
            </w:pPr>
            <w:r>
              <w:rPr>
                <w:sz w:val="20"/>
              </w:rPr>
              <w:t>The system shall start the selected song when ENTER is pressed (manual play mode).</w:t>
            </w:r>
          </w:p>
        </w:tc>
      </w:tr>
      <w:tr w14:paraId="0FB691A3">
        <w:trPr>
          <w:jc w:val="center"/>
        </w:trPr>
        <w:tc>
          <w:tcPr>
            <w:tcW w:w="4320" w:type="dxa"/>
          </w:tcPr>
          <w:p w14:paraId="66D3BD05">
            <w:pPr>
              <w:spacing w:after="0"/>
            </w:pPr>
            <w:r>
              <w:rPr>
                <w:sz w:val="20"/>
              </w:rPr>
              <w:t>FR-06</w:t>
            </w:r>
          </w:p>
        </w:tc>
        <w:tc>
          <w:tcPr>
            <w:tcW w:w="4320" w:type="dxa"/>
          </w:tcPr>
          <w:p w14:paraId="01ED529C">
            <w:pPr>
              <w:spacing w:after="0"/>
            </w:pPr>
            <w:r>
              <w:rPr>
                <w:sz w:val="20"/>
              </w:rPr>
              <w:t>The system shall start an auto-demo play when A is pressed (automatic perfect play).</w:t>
            </w:r>
          </w:p>
        </w:tc>
      </w:tr>
      <w:tr w14:paraId="380E8E8E">
        <w:trPr>
          <w:jc w:val="center"/>
        </w:trPr>
        <w:tc>
          <w:tcPr>
            <w:tcW w:w="4320" w:type="dxa"/>
          </w:tcPr>
          <w:p w14:paraId="0720CF70">
            <w:pPr>
              <w:spacing w:after="0"/>
            </w:pPr>
            <w:r>
              <w:rPr>
                <w:sz w:val="20"/>
              </w:rPr>
              <w:t>FR-07</w:t>
            </w:r>
          </w:p>
        </w:tc>
        <w:tc>
          <w:tcPr>
            <w:tcW w:w="4320" w:type="dxa"/>
          </w:tcPr>
          <w:p w14:paraId="4DB608BB">
            <w:pPr>
              <w:spacing w:after="0"/>
            </w:pPr>
            <w:r>
              <w:rPr>
                <w:sz w:val="20"/>
              </w:rPr>
              <w:t>The system shall allow importing a new audio file when I is pressed, triggering an OS-level file dialog.</w:t>
            </w:r>
          </w:p>
        </w:tc>
      </w:tr>
      <w:tr w14:paraId="4DB66A43">
        <w:trPr>
          <w:jc w:val="center"/>
        </w:trPr>
        <w:tc>
          <w:tcPr>
            <w:tcW w:w="4320" w:type="dxa"/>
          </w:tcPr>
          <w:p w14:paraId="00F28C9C">
            <w:pPr>
              <w:spacing w:after="0"/>
            </w:pPr>
            <w:r>
              <w:rPr>
                <w:sz w:val="20"/>
              </w:rPr>
              <w:t>FR-08</w:t>
            </w:r>
          </w:p>
        </w:tc>
        <w:tc>
          <w:tcPr>
            <w:tcW w:w="4320" w:type="dxa"/>
          </w:tcPr>
          <w:p w14:paraId="00E95562">
            <w:pPr>
              <w:spacing w:after="0"/>
            </w:pPr>
            <w:r>
              <w:rPr>
                <w:sz w:val="20"/>
              </w:rPr>
              <w:t>The user shall be able to return to the menu by pressing ESC.</w:t>
            </w:r>
          </w:p>
        </w:tc>
      </w:tr>
    </w:tbl>
    <w:p w14:paraId="22D10658"/>
    <w:p w14:paraId="402D605A">
      <w:pPr>
        <w:pStyle w:val="5"/>
      </w:pPr>
      <w:r>
        <w:t>2.1.3 Gameplay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2C1FBF">
        <w:trPr>
          <w:jc w:val="center"/>
        </w:trPr>
        <w:tc>
          <w:tcPr>
            <w:tcW w:w="4320" w:type="dxa"/>
            <w:shd w:val="clear" w:color="auto" w:fill="F2E6EE"/>
          </w:tcPr>
          <w:p w14:paraId="6CE24F5B">
            <w:pPr>
              <w:spacing w:after="0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4320" w:type="dxa"/>
            <w:shd w:val="clear" w:color="auto" w:fill="F2E6EE"/>
          </w:tcPr>
          <w:p w14:paraId="4066CB47">
            <w:pPr>
              <w:spacing w:after="0"/>
              <w:jc w:val="center"/>
            </w:pPr>
            <w:r>
              <w:rPr>
                <w:b/>
                <w:sz w:val="20"/>
              </w:rPr>
              <w:t>Requirement</w:t>
            </w:r>
          </w:p>
        </w:tc>
      </w:tr>
      <w:tr w14:paraId="5AC13442">
        <w:trPr>
          <w:jc w:val="center"/>
        </w:trPr>
        <w:tc>
          <w:tcPr>
            <w:tcW w:w="4320" w:type="dxa"/>
          </w:tcPr>
          <w:p w14:paraId="519A060F">
            <w:pPr>
              <w:spacing w:after="0"/>
            </w:pPr>
            <w:r>
              <w:rPr>
                <w:sz w:val="20"/>
              </w:rPr>
              <w:t>FR-09</w:t>
            </w:r>
          </w:p>
        </w:tc>
        <w:tc>
          <w:tcPr>
            <w:tcW w:w="4320" w:type="dxa"/>
          </w:tcPr>
          <w:p w14:paraId="4FDFB7AD">
            <w:pPr>
              <w:spacing w:after="0"/>
            </w:pPr>
            <w:r>
              <w:rPr>
                <w:sz w:val="20"/>
              </w:rPr>
              <w:t>The system shall display a 3-second countdown before gameplay begins.</w:t>
            </w:r>
          </w:p>
        </w:tc>
      </w:tr>
      <w:tr w14:paraId="5AF30243">
        <w:trPr>
          <w:jc w:val="center"/>
        </w:trPr>
        <w:tc>
          <w:tcPr>
            <w:tcW w:w="4320" w:type="dxa"/>
          </w:tcPr>
          <w:p w14:paraId="3FDCDBF0">
            <w:pPr>
              <w:spacing w:after="0"/>
            </w:pPr>
            <w:r>
              <w:rPr>
                <w:sz w:val="20"/>
              </w:rPr>
              <w:t>FR-10</w:t>
            </w:r>
          </w:p>
        </w:tc>
        <w:tc>
          <w:tcPr>
            <w:tcW w:w="4320" w:type="dxa"/>
          </w:tcPr>
          <w:p w14:paraId="58386D37">
            <w:pPr>
              <w:spacing w:after="0"/>
            </w:pPr>
            <w:r>
              <w:rPr>
                <w:sz w:val="20"/>
              </w:rPr>
              <w:t>The system shall render notes scrolling from a vanishing point toward a hit line in perspective projection.</w:t>
            </w:r>
          </w:p>
        </w:tc>
      </w:tr>
      <w:tr w14:paraId="7A941DF1">
        <w:trPr>
          <w:jc w:val="center"/>
        </w:trPr>
        <w:tc>
          <w:tcPr>
            <w:tcW w:w="4320" w:type="dxa"/>
          </w:tcPr>
          <w:p w14:paraId="403143A3">
            <w:pPr>
              <w:spacing w:after="0"/>
            </w:pPr>
            <w:r>
              <w:rPr>
                <w:sz w:val="20"/>
              </w:rPr>
              <w:t>FR-11</w:t>
            </w:r>
          </w:p>
        </w:tc>
        <w:tc>
          <w:tcPr>
            <w:tcW w:w="4320" w:type="dxa"/>
          </w:tcPr>
          <w:p w14:paraId="3D55A436">
            <w:pPr>
              <w:spacing w:after="0"/>
            </w:pPr>
            <w:r>
              <w:rPr>
                <w:sz w:val="20"/>
              </w:rPr>
              <w:t>Tap notes shall be judged when the player presses the corresponding lane key within the judgment window.</w:t>
            </w:r>
          </w:p>
        </w:tc>
      </w:tr>
      <w:tr w14:paraId="06D6888C">
        <w:trPr>
          <w:jc w:val="center"/>
        </w:trPr>
        <w:tc>
          <w:tcPr>
            <w:tcW w:w="4320" w:type="dxa"/>
          </w:tcPr>
          <w:p w14:paraId="414D6901">
            <w:pPr>
              <w:spacing w:after="0"/>
            </w:pPr>
            <w:r>
              <w:rPr>
                <w:sz w:val="20"/>
              </w:rPr>
              <w:t>FR-12</w:t>
            </w:r>
          </w:p>
        </w:tc>
        <w:tc>
          <w:tcPr>
            <w:tcW w:w="4320" w:type="dxa"/>
          </w:tcPr>
          <w:p w14:paraId="5DFC786E">
            <w:pPr>
              <w:spacing w:after="0"/>
            </w:pPr>
            <w:r>
              <w:rPr>
                <w:sz w:val="20"/>
              </w:rPr>
              <w:t>Hold notes shall require the player to press at the head and release at the tail, with separate head and tail judgments.</w:t>
            </w:r>
          </w:p>
        </w:tc>
      </w:tr>
      <w:tr w14:paraId="741B1002">
        <w:trPr>
          <w:jc w:val="center"/>
        </w:trPr>
        <w:tc>
          <w:tcPr>
            <w:tcW w:w="4320" w:type="dxa"/>
          </w:tcPr>
          <w:p w14:paraId="57D59976">
            <w:pPr>
              <w:spacing w:after="0"/>
            </w:pPr>
            <w:r>
              <w:rPr>
                <w:sz w:val="20"/>
              </w:rPr>
              <w:t>FR-13</w:t>
            </w:r>
          </w:p>
        </w:tc>
        <w:tc>
          <w:tcPr>
            <w:tcW w:w="4320" w:type="dxa"/>
          </w:tcPr>
          <w:p w14:paraId="50709C9F">
            <w:pPr>
              <w:spacing w:after="0"/>
            </w:pPr>
            <w:r>
              <w:rPr>
                <w:sz w:val="20"/>
              </w:rPr>
              <w:t>The system shall display judgment text (PERFECT/GREAT/GOOD/MISS) with fade-out animation.</w:t>
            </w:r>
          </w:p>
        </w:tc>
      </w:tr>
      <w:tr w14:paraId="6F8BB8D8">
        <w:trPr>
          <w:jc w:val="center"/>
        </w:trPr>
        <w:tc>
          <w:tcPr>
            <w:tcW w:w="4320" w:type="dxa"/>
          </w:tcPr>
          <w:p w14:paraId="7EC85DBD">
            <w:pPr>
              <w:spacing w:after="0"/>
            </w:pPr>
            <w:r>
              <w:rPr>
                <w:sz w:val="20"/>
              </w:rPr>
              <w:t>FR-14</w:t>
            </w:r>
          </w:p>
        </w:tc>
        <w:tc>
          <w:tcPr>
            <w:tcW w:w="4320" w:type="dxa"/>
          </w:tcPr>
          <w:p w14:paraId="02BADF58">
            <w:pPr>
              <w:spacing w:after="0"/>
            </w:pPr>
            <w:r>
              <w:rPr>
                <w:sz w:val="20"/>
              </w:rPr>
              <w:t>The system shall track and display the current score and combo count.</w:t>
            </w:r>
          </w:p>
        </w:tc>
      </w:tr>
      <w:tr w14:paraId="49724BDD">
        <w:trPr>
          <w:jc w:val="center"/>
        </w:trPr>
        <w:tc>
          <w:tcPr>
            <w:tcW w:w="4320" w:type="dxa"/>
          </w:tcPr>
          <w:p w14:paraId="2C367995">
            <w:pPr>
              <w:spacing w:after="0"/>
            </w:pPr>
            <w:r>
              <w:rPr>
                <w:sz w:val="20"/>
              </w:rPr>
              <w:t>FR-15</w:t>
            </w:r>
          </w:p>
        </w:tc>
        <w:tc>
          <w:tcPr>
            <w:tcW w:w="4320" w:type="dxa"/>
          </w:tcPr>
          <w:p w14:paraId="06FF8D30">
            <w:pPr>
              <w:spacing w:after="0"/>
            </w:pPr>
            <w:r>
              <w:rPr>
                <w:sz w:val="20"/>
              </w:rPr>
              <w:t>Notes missed due to timing shall automatically be judged as MISS.</w:t>
            </w:r>
          </w:p>
        </w:tc>
      </w:tr>
      <w:tr w14:paraId="4A4F23E3">
        <w:trPr>
          <w:jc w:val="center"/>
        </w:trPr>
        <w:tc>
          <w:tcPr>
            <w:tcW w:w="4320" w:type="dxa"/>
          </w:tcPr>
          <w:p w14:paraId="515BD741">
            <w:pPr>
              <w:spacing w:after="0"/>
            </w:pPr>
            <w:r>
              <w:rPr>
                <w:sz w:val="20"/>
              </w:rPr>
              <w:t>FR-16</w:t>
            </w:r>
          </w:p>
        </w:tc>
        <w:tc>
          <w:tcPr>
            <w:tcW w:w="4320" w:type="dxa"/>
          </w:tcPr>
          <w:p w14:paraId="28027399">
            <w:pPr>
              <w:spacing w:after="0"/>
            </w:pPr>
            <w:r>
              <w:rPr>
                <w:sz w:val="20"/>
              </w:rPr>
              <w:t>The system shall play a tone corresponding to the lane when a note is hit.</w:t>
            </w:r>
          </w:p>
        </w:tc>
      </w:tr>
      <w:tr w14:paraId="25E70A52">
        <w:trPr>
          <w:jc w:val="center"/>
        </w:trPr>
        <w:tc>
          <w:tcPr>
            <w:tcW w:w="4320" w:type="dxa"/>
          </w:tcPr>
          <w:p w14:paraId="02337685">
            <w:pPr>
              <w:spacing w:after="0"/>
            </w:pPr>
            <w:r>
              <w:rPr>
                <w:sz w:val="20"/>
              </w:rPr>
              <w:t>FR-17</w:t>
            </w:r>
          </w:p>
        </w:tc>
        <w:tc>
          <w:tcPr>
            <w:tcW w:w="4320" w:type="dxa"/>
          </w:tcPr>
          <w:p w14:paraId="68CF8FA0">
            <w:pPr>
              <w:spacing w:after="0"/>
            </w:pPr>
            <w:r>
              <w:rPr>
                <w:sz w:val="20"/>
              </w:rPr>
              <w:t>The system shall play background music synchronized with the chart.</w:t>
            </w:r>
          </w:p>
        </w:tc>
      </w:tr>
      <w:tr w14:paraId="72798B01">
        <w:trPr>
          <w:jc w:val="center"/>
        </w:trPr>
        <w:tc>
          <w:tcPr>
            <w:tcW w:w="4320" w:type="dxa"/>
          </w:tcPr>
          <w:p w14:paraId="5CA97150">
            <w:pPr>
              <w:spacing w:after="0"/>
            </w:pPr>
            <w:r>
              <w:rPr>
                <w:sz w:val="20"/>
              </w:rPr>
              <w:t>FR-18</w:t>
            </w:r>
          </w:p>
        </w:tc>
        <w:tc>
          <w:tcPr>
            <w:tcW w:w="4320" w:type="dxa"/>
          </w:tcPr>
          <w:p w14:paraId="5291664E">
            <w:pPr>
              <w:spacing w:after="0"/>
            </w:pPr>
            <w:r>
              <w:rPr>
                <w:sz w:val="20"/>
              </w:rPr>
              <w:t>The system shall spawn particle effects (explosion, spiral, fire) on successful hits.</w:t>
            </w:r>
          </w:p>
        </w:tc>
      </w:tr>
      <w:tr w14:paraId="491ACE38">
        <w:trPr>
          <w:jc w:val="center"/>
        </w:trPr>
        <w:tc>
          <w:tcPr>
            <w:tcW w:w="4320" w:type="dxa"/>
          </w:tcPr>
          <w:p w14:paraId="4D72D65C">
            <w:pPr>
              <w:spacing w:after="0"/>
            </w:pPr>
            <w:r>
              <w:rPr>
                <w:sz w:val="20"/>
              </w:rPr>
              <w:t>FR-19</w:t>
            </w:r>
          </w:p>
        </w:tc>
        <w:tc>
          <w:tcPr>
            <w:tcW w:w="4320" w:type="dxa"/>
          </w:tcPr>
          <w:p w14:paraId="4119815C">
            <w:pPr>
              <w:spacing w:after="0"/>
            </w:pPr>
            <w:r>
              <w:rPr>
                <w:sz w:val="20"/>
              </w:rPr>
              <w:t>Pressing ESC during gameplay shall stop the song and return to the menu.</w:t>
            </w:r>
          </w:p>
        </w:tc>
      </w:tr>
    </w:tbl>
    <w:p w14:paraId="4FFA0434"/>
    <w:p w14:paraId="559A47C5">
      <w:pPr>
        <w:pStyle w:val="5"/>
      </w:pPr>
      <w:r>
        <w:t>2.1.4 Results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3F0539">
        <w:trPr>
          <w:jc w:val="center"/>
        </w:trPr>
        <w:tc>
          <w:tcPr>
            <w:tcW w:w="4320" w:type="dxa"/>
            <w:shd w:val="clear" w:color="auto" w:fill="F2E6EE"/>
          </w:tcPr>
          <w:p w14:paraId="3459E6A2">
            <w:pPr>
              <w:spacing w:after="0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4320" w:type="dxa"/>
            <w:shd w:val="clear" w:color="auto" w:fill="F2E6EE"/>
          </w:tcPr>
          <w:p w14:paraId="12C2C633">
            <w:pPr>
              <w:spacing w:after="0"/>
              <w:jc w:val="center"/>
            </w:pPr>
            <w:r>
              <w:rPr>
                <w:b/>
                <w:sz w:val="20"/>
              </w:rPr>
              <w:t>Requirement</w:t>
            </w:r>
          </w:p>
        </w:tc>
      </w:tr>
      <w:tr w14:paraId="06762B9D">
        <w:trPr>
          <w:jc w:val="center"/>
        </w:trPr>
        <w:tc>
          <w:tcPr>
            <w:tcW w:w="4320" w:type="dxa"/>
          </w:tcPr>
          <w:p w14:paraId="4EE77C0F">
            <w:pPr>
              <w:spacing w:after="0"/>
            </w:pPr>
            <w:r>
              <w:rPr>
                <w:sz w:val="20"/>
              </w:rPr>
              <w:t>FR-20</w:t>
            </w:r>
          </w:p>
        </w:tc>
        <w:tc>
          <w:tcPr>
            <w:tcW w:w="4320" w:type="dxa"/>
          </w:tcPr>
          <w:p w14:paraId="450A31AB">
            <w:pPr>
              <w:spacing w:after="0"/>
            </w:pPr>
            <w:r>
              <w:rPr>
                <w:sz w:val="20"/>
              </w:rPr>
              <w:t>After all notes are resolved, the system shall display a results screen with PERFECT/GREAT/GOOD/MISS counts, total score, max combo, and a letter grade.</w:t>
            </w:r>
          </w:p>
        </w:tc>
      </w:tr>
      <w:tr w14:paraId="7480B7AB">
        <w:trPr>
          <w:jc w:val="center"/>
        </w:trPr>
        <w:tc>
          <w:tcPr>
            <w:tcW w:w="4320" w:type="dxa"/>
          </w:tcPr>
          <w:p w14:paraId="303458A3">
            <w:pPr>
              <w:spacing w:after="0"/>
            </w:pPr>
            <w:r>
              <w:rPr>
                <w:sz w:val="20"/>
              </w:rPr>
              <w:t>FR-21</w:t>
            </w:r>
          </w:p>
        </w:tc>
        <w:tc>
          <w:tcPr>
            <w:tcW w:w="4320" w:type="dxa"/>
          </w:tcPr>
          <w:p w14:paraId="2FC27F9D">
            <w:pPr>
              <w:spacing w:after="0"/>
            </w:pPr>
            <w:r>
              <w:rPr>
                <w:sz w:val="20"/>
              </w:rPr>
              <w:t>The letter grade shall be: S (&gt;95%), A (&gt;85%), B (&gt;70%), C (&gt;50%), D (≤50%) based on score/max possible score ratio.</w:t>
            </w:r>
          </w:p>
        </w:tc>
      </w:tr>
    </w:tbl>
    <w:p w14:paraId="04031CF7"/>
    <w:p w14:paraId="764306AC">
      <w:pPr>
        <w:pStyle w:val="5"/>
      </w:pPr>
      <w:r>
        <w:t>2.1.5 Audio Import &amp; Chart Generation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11D14F">
        <w:trPr>
          <w:jc w:val="center"/>
        </w:trPr>
        <w:tc>
          <w:tcPr>
            <w:tcW w:w="4320" w:type="dxa"/>
            <w:shd w:val="clear" w:color="auto" w:fill="F2E6EE"/>
          </w:tcPr>
          <w:p w14:paraId="3A096C35">
            <w:pPr>
              <w:spacing w:after="0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4320" w:type="dxa"/>
            <w:shd w:val="clear" w:color="auto" w:fill="F2E6EE"/>
          </w:tcPr>
          <w:p w14:paraId="090F541C">
            <w:pPr>
              <w:spacing w:after="0"/>
              <w:jc w:val="center"/>
            </w:pPr>
            <w:r>
              <w:rPr>
                <w:b/>
                <w:sz w:val="20"/>
              </w:rPr>
              <w:t>Requirement</w:t>
            </w:r>
          </w:p>
        </w:tc>
      </w:tr>
      <w:tr w14:paraId="1F2B9AF7">
        <w:trPr>
          <w:jc w:val="center"/>
        </w:trPr>
        <w:tc>
          <w:tcPr>
            <w:tcW w:w="4320" w:type="dxa"/>
          </w:tcPr>
          <w:p w14:paraId="6B77A69B">
            <w:pPr>
              <w:spacing w:after="0"/>
            </w:pPr>
            <w:r>
              <w:rPr>
                <w:sz w:val="20"/>
              </w:rPr>
              <w:t>FR-22</w:t>
            </w:r>
          </w:p>
        </w:tc>
        <w:tc>
          <w:tcPr>
            <w:tcW w:w="4320" w:type="dxa"/>
          </w:tcPr>
          <w:p w14:paraId="331CFB52">
            <w:pPr>
              <w:spacing w:after="0"/>
            </w:pPr>
            <w:r>
              <w:rPr>
                <w:sz w:val="20"/>
              </w:rPr>
              <w:t>The system shall present a native OS file dialog for selecting audio files (MP3, WAV, OGG, FLAC, M4A, AAC).</w:t>
            </w:r>
          </w:p>
        </w:tc>
      </w:tr>
      <w:tr w14:paraId="0B4B56D5">
        <w:trPr>
          <w:jc w:val="center"/>
        </w:trPr>
        <w:tc>
          <w:tcPr>
            <w:tcW w:w="4320" w:type="dxa"/>
          </w:tcPr>
          <w:p w14:paraId="537DC129">
            <w:pPr>
              <w:spacing w:after="0"/>
            </w:pPr>
            <w:r>
              <w:rPr>
                <w:sz w:val="20"/>
              </w:rPr>
              <w:t>FR-23</w:t>
            </w:r>
          </w:p>
        </w:tc>
        <w:tc>
          <w:tcPr>
            <w:tcW w:w="4320" w:type="dxa"/>
          </w:tcPr>
          <w:p w14:paraId="3A7FB4E4">
            <w:pPr>
              <w:spacing w:after="0"/>
            </w:pPr>
            <w:r>
              <w:rPr>
                <w:sz w:val="20"/>
              </w:rPr>
              <w:t>The system shall analyze the audio to detect BPM using aubio tempo tracking.</w:t>
            </w:r>
          </w:p>
        </w:tc>
      </w:tr>
      <w:tr w14:paraId="219AF342">
        <w:trPr>
          <w:jc w:val="center"/>
        </w:trPr>
        <w:tc>
          <w:tcPr>
            <w:tcW w:w="4320" w:type="dxa"/>
          </w:tcPr>
          <w:p w14:paraId="781CE888">
            <w:pPr>
              <w:spacing w:after="0"/>
            </w:pPr>
            <w:r>
              <w:rPr>
                <w:sz w:val="20"/>
              </w:rPr>
              <w:t>FR-24</w:t>
            </w:r>
          </w:p>
        </w:tc>
        <w:tc>
          <w:tcPr>
            <w:tcW w:w="4320" w:type="dxa"/>
          </w:tcPr>
          <w:p w14:paraId="20B1B359">
            <w:pPr>
              <w:spacing w:after="0"/>
            </w:pPr>
            <w:r>
              <w:rPr>
                <w:sz w:val="20"/>
              </w:rPr>
              <w:t>The system shall detect note onsets and compute spectral features (centroid, bass ratio) for each onset.</w:t>
            </w:r>
          </w:p>
        </w:tc>
      </w:tr>
      <w:tr w14:paraId="5BE57DCB">
        <w:trPr>
          <w:jc w:val="center"/>
        </w:trPr>
        <w:tc>
          <w:tcPr>
            <w:tcW w:w="4320" w:type="dxa"/>
          </w:tcPr>
          <w:p w14:paraId="70668A97">
            <w:pPr>
              <w:spacing w:after="0"/>
            </w:pPr>
            <w:r>
              <w:rPr>
                <w:sz w:val="20"/>
              </w:rPr>
              <w:t>FR-25</w:t>
            </w:r>
          </w:p>
        </w:tc>
        <w:tc>
          <w:tcPr>
            <w:tcW w:w="4320" w:type="dxa"/>
          </w:tcPr>
          <w:p w14:paraId="1C503B19">
            <w:pPr>
              <w:spacing w:after="0"/>
            </w:pPr>
            <w:r>
              <w:rPr>
                <w:sz w:val="20"/>
              </w:rPr>
              <w:t>The system shall assign notes to lanes based on spectral characteristics and apply section-based variation patterns.</w:t>
            </w:r>
          </w:p>
        </w:tc>
      </w:tr>
      <w:tr w14:paraId="48A52CF3">
        <w:trPr>
          <w:jc w:val="center"/>
        </w:trPr>
        <w:tc>
          <w:tcPr>
            <w:tcW w:w="4320" w:type="dxa"/>
          </w:tcPr>
          <w:p w14:paraId="014883BE">
            <w:pPr>
              <w:spacing w:after="0"/>
            </w:pPr>
            <w:r>
              <w:rPr>
                <w:sz w:val="20"/>
              </w:rPr>
              <w:t>FR-26</w:t>
            </w:r>
          </w:p>
        </w:tc>
        <w:tc>
          <w:tcPr>
            <w:tcW w:w="4320" w:type="dxa"/>
          </w:tcPr>
          <w:p w14:paraId="41B508EC">
            <w:pPr>
              <w:spacing w:after="0"/>
            </w:pPr>
            <w:r>
              <w:rPr>
                <w:sz w:val="20"/>
              </w:rPr>
              <w:t>The system shall save the generated chart as a JSON file in the songs/ directory alongside the copied audio.</w:t>
            </w:r>
          </w:p>
        </w:tc>
      </w:tr>
    </w:tbl>
    <w:p w14:paraId="73FC2780">
      <w:pPr>
        <w:pStyle w:val="4"/>
      </w:pPr>
      <w:r>
        <w:t>2.2 Non-Functional Requirements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142B8D">
        <w:trPr>
          <w:jc w:val="center"/>
        </w:trPr>
        <w:tc>
          <w:tcPr>
            <w:tcW w:w="2880" w:type="dxa"/>
            <w:shd w:val="clear" w:color="auto" w:fill="F2E6EE"/>
          </w:tcPr>
          <w:p w14:paraId="1A7E1694">
            <w:pPr>
              <w:spacing w:after="0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880" w:type="dxa"/>
            <w:shd w:val="clear" w:color="auto" w:fill="F2E6EE"/>
          </w:tcPr>
          <w:p w14:paraId="0C43E4EE">
            <w:pPr>
              <w:spacing w:after="0"/>
              <w:jc w:val="center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880" w:type="dxa"/>
            <w:shd w:val="clear" w:color="auto" w:fill="F2E6EE"/>
          </w:tcPr>
          <w:p w14:paraId="768867A5">
            <w:pPr>
              <w:spacing w:after="0"/>
              <w:jc w:val="center"/>
            </w:pPr>
            <w:r>
              <w:rPr>
                <w:b/>
                <w:sz w:val="20"/>
              </w:rPr>
              <w:t>Requirement</w:t>
            </w:r>
          </w:p>
        </w:tc>
      </w:tr>
      <w:tr w14:paraId="0955EEC6">
        <w:trPr>
          <w:jc w:val="center"/>
        </w:trPr>
        <w:tc>
          <w:tcPr>
            <w:tcW w:w="2880" w:type="dxa"/>
          </w:tcPr>
          <w:p w14:paraId="52B2CD77">
            <w:pPr>
              <w:spacing w:after="0"/>
            </w:pPr>
            <w:r>
              <w:rPr>
                <w:sz w:val="20"/>
              </w:rPr>
              <w:t>NFR-01</w:t>
            </w:r>
          </w:p>
        </w:tc>
        <w:tc>
          <w:tcPr>
            <w:tcW w:w="2880" w:type="dxa"/>
          </w:tcPr>
          <w:p w14:paraId="34A3F071">
            <w:pPr>
              <w:spacing w:after="0"/>
            </w:pPr>
            <w:r>
              <w:rPr>
                <w:sz w:val="20"/>
              </w:rPr>
              <w:t>Performance</w:t>
            </w:r>
          </w:p>
        </w:tc>
        <w:tc>
          <w:tcPr>
            <w:tcW w:w="2880" w:type="dxa"/>
          </w:tcPr>
          <w:p w14:paraId="06EF8CBA">
            <w:pPr>
              <w:spacing w:after="0"/>
            </w:pPr>
            <w:r>
              <w:rPr>
                <w:sz w:val="20"/>
              </w:rPr>
              <w:t>The game shall maintain 60 FPS during gameplay on a modern Mac.</w:t>
            </w:r>
          </w:p>
        </w:tc>
      </w:tr>
      <w:tr w14:paraId="6FF18ABD">
        <w:trPr>
          <w:jc w:val="center"/>
        </w:trPr>
        <w:tc>
          <w:tcPr>
            <w:tcW w:w="2880" w:type="dxa"/>
          </w:tcPr>
          <w:p w14:paraId="69BC82F6">
            <w:pPr>
              <w:spacing w:after="0"/>
            </w:pPr>
            <w:r>
              <w:rPr>
                <w:sz w:val="20"/>
              </w:rPr>
              <w:t>NFR-02</w:t>
            </w:r>
          </w:p>
        </w:tc>
        <w:tc>
          <w:tcPr>
            <w:tcW w:w="2880" w:type="dxa"/>
          </w:tcPr>
          <w:p w14:paraId="3D3779B0">
            <w:pPr>
              <w:spacing w:after="0"/>
            </w:pPr>
            <w:r>
              <w:rPr>
                <w:sz w:val="20"/>
              </w:rPr>
              <w:t>Responsiveness</w:t>
            </w:r>
          </w:p>
        </w:tc>
        <w:tc>
          <w:tcPr>
            <w:tcW w:w="2880" w:type="dxa"/>
          </w:tcPr>
          <w:p w14:paraId="0666DD4C">
            <w:pPr>
              <w:spacing w:after="0"/>
            </w:pPr>
            <w:r>
              <w:rPr>
                <w:sz w:val="20"/>
              </w:rPr>
              <w:t>Input latency for key presses shall be processed within a single frame (≤16.7ms).</w:t>
            </w:r>
          </w:p>
        </w:tc>
      </w:tr>
      <w:tr w14:paraId="238F4F88">
        <w:trPr>
          <w:jc w:val="center"/>
        </w:trPr>
        <w:tc>
          <w:tcPr>
            <w:tcW w:w="2880" w:type="dxa"/>
          </w:tcPr>
          <w:p w14:paraId="3A710C7F">
            <w:pPr>
              <w:spacing w:after="0"/>
            </w:pPr>
            <w:r>
              <w:rPr>
                <w:sz w:val="20"/>
              </w:rPr>
              <w:t>NFR-03</w:t>
            </w:r>
          </w:p>
        </w:tc>
        <w:tc>
          <w:tcPr>
            <w:tcW w:w="2880" w:type="dxa"/>
          </w:tcPr>
          <w:p w14:paraId="76522C6A">
            <w:pPr>
              <w:spacing w:after="0"/>
            </w:pPr>
            <w:r>
              <w:rPr>
                <w:sz w:val="20"/>
              </w:rPr>
              <w:t>Compatibility</w:t>
            </w:r>
          </w:p>
        </w:tc>
        <w:tc>
          <w:tcPr>
            <w:tcW w:w="2880" w:type="dxa"/>
          </w:tcPr>
          <w:p w14:paraId="4791FB10">
            <w:pPr>
              <w:spacing w:after="0"/>
            </w:pPr>
            <w:r>
              <w:rPr>
                <w:sz w:val="20"/>
              </w:rPr>
              <w:t>The game shall compile and run on macOS with Homebrew-installed raylib and aubio.</w:t>
            </w:r>
          </w:p>
        </w:tc>
      </w:tr>
      <w:tr w14:paraId="73917A90">
        <w:trPr>
          <w:jc w:val="center"/>
        </w:trPr>
        <w:tc>
          <w:tcPr>
            <w:tcW w:w="2880" w:type="dxa"/>
          </w:tcPr>
          <w:p w14:paraId="790A26CE">
            <w:pPr>
              <w:spacing w:after="0"/>
            </w:pPr>
            <w:r>
              <w:rPr>
                <w:sz w:val="20"/>
              </w:rPr>
              <w:t>NFR-04</w:t>
            </w:r>
          </w:p>
        </w:tc>
        <w:tc>
          <w:tcPr>
            <w:tcW w:w="2880" w:type="dxa"/>
          </w:tcPr>
          <w:p w14:paraId="47E4DAD2">
            <w:pPr>
              <w:spacing w:after="0"/>
            </w:pPr>
            <w:r>
              <w:rPr>
                <w:sz w:val="20"/>
              </w:rPr>
              <w:t>Code Quality</w:t>
            </w:r>
          </w:p>
        </w:tc>
        <w:tc>
          <w:tcPr>
            <w:tcW w:w="2880" w:type="dxa"/>
          </w:tcPr>
          <w:p w14:paraId="28D6EFA5">
            <w:pPr>
              <w:spacing w:after="0"/>
            </w:pPr>
            <w:r>
              <w:rPr>
                <w:sz w:val="20"/>
              </w:rPr>
              <w:t>The source code shall be organized into a clear multi-file structure with one class per header/implementation pair.</w:t>
            </w:r>
          </w:p>
        </w:tc>
      </w:tr>
      <w:tr w14:paraId="5237784B">
        <w:trPr>
          <w:jc w:val="center"/>
        </w:trPr>
        <w:tc>
          <w:tcPr>
            <w:tcW w:w="2880" w:type="dxa"/>
          </w:tcPr>
          <w:p w14:paraId="69A0436B">
            <w:pPr>
              <w:spacing w:after="0"/>
            </w:pPr>
            <w:r>
              <w:rPr>
                <w:sz w:val="20"/>
              </w:rPr>
              <w:t>NFR-05</w:t>
            </w:r>
          </w:p>
        </w:tc>
        <w:tc>
          <w:tcPr>
            <w:tcW w:w="2880" w:type="dxa"/>
          </w:tcPr>
          <w:p w14:paraId="3B57B1A5">
            <w:pPr>
              <w:spacing w:after="0"/>
            </w:pPr>
            <w:r>
              <w:rPr>
                <w:sz w:val="20"/>
              </w:rPr>
              <w:t>Extensibility</w:t>
            </w:r>
          </w:p>
        </w:tc>
        <w:tc>
          <w:tcPr>
            <w:tcW w:w="2880" w:type="dxa"/>
          </w:tcPr>
          <w:p w14:paraId="6134C4FD">
            <w:pPr>
              <w:spacing w:after="0"/>
            </w:pPr>
            <w:r>
              <w:rPr>
                <w:sz w:val="20"/>
              </w:rPr>
              <w:t>The chart format (JSON) shall allow easy addition of new songs without modifying source code.</w:t>
            </w:r>
          </w:p>
        </w:tc>
      </w:tr>
    </w:tbl>
    <w:p w14:paraId="722508C8"/>
    <w:p w14:paraId="7942BA5B">
      <w:pPr>
        <w:pStyle w:val="4"/>
      </w:pPr>
      <w:r>
        <w:t>2.3 Input/Output Specifications</w:t>
      </w:r>
    </w:p>
    <w:p w14:paraId="4EA7D509">
      <w:pPr>
        <w:pStyle w:val="5"/>
      </w:pPr>
      <w:r>
        <w:t>2.3.1 User Input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D7EFF57">
        <w:trPr>
          <w:jc w:val="center"/>
        </w:trPr>
        <w:tc>
          <w:tcPr>
            <w:tcW w:w="2880" w:type="dxa"/>
            <w:shd w:val="clear" w:color="auto" w:fill="F2E6EE"/>
          </w:tcPr>
          <w:p w14:paraId="123865C7">
            <w:pPr>
              <w:spacing w:after="0"/>
              <w:jc w:val="center"/>
            </w:pPr>
            <w:r>
              <w:rPr>
                <w:b/>
                <w:sz w:val="20"/>
              </w:rPr>
              <w:t>Key</w:t>
            </w:r>
          </w:p>
        </w:tc>
        <w:tc>
          <w:tcPr>
            <w:tcW w:w="2880" w:type="dxa"/>
            <w:shd w:val="clear" w:color="auto" w:fill="F2E6EE"/>
          </w:tcPr>
          <w:p w14:paraId="450F7887">
            <w:pPr>
              <w:spacing w:after="0"/>
              <w:jc w:val="center"/>
            </w:pPr>
            <w:r>
              <w:rPr>
                <w:b/>
                <w:sz w:val="20"/>
              </w:rPr>
              <w:t>Context</w:t>
            </w:r>
          </w:p>
        </w:tc>
        <w:tc>
          <w:tcPr>
            <w:tcW w:w="2880" w:type="dxa"/>
            <w:shd w:val="clear" w:color="auto" w:fill="F2E6EE"/>
          </w:tcPr>
          <w:p w14:paraId="47F301DE">
            <w:pPr>
              <w:spacing w:after="0"/>
              <w:jc w:val="center"/>
            </w:pPr>
            <w:r>
              <w:rPr>
                <w:b/>
                <w:sz w:val="20"/>
              </w:rPr>
              <w:t>Action</w:t>
            </w:r>
          </w:p>
        </w:tc>
      </w:tr>
      <w:tr w14:paraId="70C59218">
        <w:trPr>
          <w:jc w:val="center"/>
        </w:trPr>
        <w:tc>
          <w:tcPr>
            <w:tcW w:w="2880" w:type="dxa"/>
          </w:tcPr>
          <w:p w14:paraId="4DA4AFF2">
            <w:pPr>
              <w:spacing w:after="0"/>
            </w:pPr>
            <w:r>
              <w:rPr>
                <w:sz w:val="20"/>
              </w:rPr>
              <w:t>S, D, F, J, K, L</w:t>
            </w:r>
          </w:p>
        </w:tc>
        <w:tc>
          <w:tcPr>
            <w:tcW w:w="2880" w:type="dxa"/>
          </w:tcPr>
          <w:p w14:paraId="2D6F6FF0">
            <w:pPr>
              <w:spacing w:after="0"/>
            </w:pPr>
            <w:r>
              <w:rPr>
                <w:sz w:val="20"/>
              </w:rPr>
              <w:t>Gameplay</w:t>
            </w:r>
          </w:p>
        </w:tc>
        <w:tc>
          <w:tcPr>
            <w:tcW w:w="2880" w:type="dxa"/>
          </w:tcPr>
          <w:p w14:paraId="7931FCD2">
            <w:pPr>
              <w:spacing w:after="0"/>
            </w:pPr>
            <w:r>
              <w:rPr>
                <w:sz w:val="20"/>
              </w:rPr>
              <w:t>Hit note on lane 0-5</w:t>
            </w:r>
          </w:p>
        </w:tc>
      </w:tr>
      <w:tr w14:paraId="5A08C7EC">
        <w:trPr>
          <w:jc w:val="center"/>
        </w:trPr>
        <w:tc>
          <w:tcPr>
            <w:tcW w:w="2880" w:type="dxa"/>
          </w:tcPr>
          <w:p w14:paraId="678536B6">
            <w:pPr>
              <w:spacing w:after="0"/>
            </w:pPr>
            <w:r>
              <w:rPr>
                <w:sz w:val="20"/>
              </w:rPr>
              <w:t>ENTER</w:t>
            </w:r>
          </w:p>
        </w:tc>
        <w:tc>
          <w:tcPr>
            <w:tcW w:w="2880" w:type="dxa"/>
          </w:tcPr>
          <w:p w14:paraId="27737FF0">
            <w:pPr>
              <w:spacing w:after="0"/>
            </w:pPr>
            <w:r>
              <w:rPr>
                <w:sz w:val="20"/>
              </w:rPr>
              <w:t>Menu/Select/Result</w:t>
            </w:r>
          </w:p>
        </w:tc>
        <w:tc>
          <w:tcPr>
            <w:tcW w:w="2880" w:type="dxa"/>
          </w:tcPr>
          <w:p w14:paraId="746013E0">
            <w:pPr>
              <w:spacing w:after="0"/>
            </w:pPr>
            <w:r>
              <w:rPr>
                <w:sz w:val="20"/>
              </w:rPr>
              <w:t>Confirm / Start / Next</w:t>
            </w:r>
          </w:p>
        </w:tc>
      </w:tr>
      <w:tr w14:paraId="60F5478F">
        <w:trPr>
          <w:jc w:val="center"/>
        </w:trPr>
        <w:tc>
          <w:tcPr>
            <w:tcW w:w="2880" w:type="dxa"/>
          </w:tcPr>
          <w:p w14:paraId="052B3DAD">
            <w:pPr>
              <w:spacing w:after="0"/>
            </w:pPr>
            <w:r>
              <w:rPr>
                <w:sz w:val="20"/>
              </w:rPr>
              <w:t>ESC</w:t>
            </w:r>
          </w:p>
        </w:tc>
        <w:tc>
          <w:tcPr>
            <w:tcW w:w="2880" w:type="dxa"/>
          </w:tcPr>
          <w:p w14:paraId="3E344690">
            <w:pPr>
              <w:spacing w:after="0"/>
            </w:pPr>
            <w:r>
              <w:rPr>
                <w:sz w:val="20"/>
              </w:rPr>
              <w:t>Select/Playing</w:t>
            </w:r>
          </w:p>
        </w:tc>
        <w:tc>
          <w:tcPr>
            <w:tcW w:w="2880" w:type="dxa"/>
          </w:tcPr>
          <w:p w14:paraId="0F8F385B">
            <w:pPr>
              <w:spacing w:after="0"/>
            </w:pPr>
            <w:r>
              <w:rPr>
                <w:sz w:val="20"/>
              </w:rPr>
              <w:t>Back / Quit to menu</w:t>
            </w:r>
          </w:p>
        </w:tc>
      </w:tr>
      <w:tr w14:paraId="54ECA415">
        <w:trPr>
          <w:jc w:val="center"/>
        </w:trPr>
        <w:tc>
          <w:tcPr>
            <w:tcW w:w="2880" w:type="dxa"/>
          </w:tcPr>
          <w:p w14:paraId="305F0EA9">
            <w:pPr>
              <w:spacing w:after="0"/>
            </w:pPr>
            <w:r>
              <w:rPr>
                <w:sz w:val="20"/>
              </w:rPr>
              <w:t>UP / W</w:t>
            </w:r>
          </w:p>
        </w:tc>
        <w:tc>
          <w:tcPr>
            <w:tcW w:w="2880" w:type="dxa"/>
          </w:tcPr>
          <w:p w14:paraId="7EBA9EDA">
            <w:pPr>
              <w:spacing w:after="0"/>
            </w:pPr>
            <w:r>
              <w:rPr>
                <w:sz w:val="20"/>
              </w:rPr>
              <w:t>Song Select</w:t>
            </w:r>
          </w:p>
        </w:tc>
        <w:tc>
          <w:tcPr>
            <w:tcW w:w="2880" w:type="dxa"/>
          </w:tcPr>
          <w:p w14:paraId="1098BEC8">
            <w:pPr>
              <w:spacing w:after="0"/>
            </w:pPr>
            <w:r>
              <w:rPr>
                <w:sz w:val="20"/>
              </w:rPr>
              <w:t>Previous song</w:t>
            </w:r>
          </w:p>
        </w:tc>
      </w:tr>
      <w:tr w14:paraId="5149ABB1">
        <w:trPr>
          <w:jc w:val="center"/>
        </w:trPr>
        <w:tc>
          <w:tcPr>
            <w:tcW w:w="2880" w:type="dxa"/>
          </w:tcPr>
          <w:p w14:paraId="1618D2AD">
            <w:pPr>
              <w:spacing w:after="0"/>
            </w:pPr>
            <w:r>
              <w:rPr>
                <w:sz w:val="20"/>
              </w:rPr>
              <w:t>DOWN / S</w:t>
            </w:r>
          </w:p>
        </w:tc>
        <w:tc>
          <w:tcPr>
            <w:tcW w:w="2880" w:type="dxa"/>
          </w:tcPr>
          <w:p w14:paraId="4E6D15B2">
            <w:pPr>
              <w:spacing w:after="0"/>
            </w:pPr>
            <w:r>
              <w:rPr>
                <w:sz w:val="20"/>
              </w:rPr>
              <w:t>Song Select</w:t>
            </w:r>
          </w:p>
        </w:tc>
        <w:tc>
          <w:tcPr>
            <w:tcW w:w="2880" w:type="dxa"/>
          </w:tcPr>
          <w:p w14:paraId="5332A42F">
            <w:pPr>
              <w:spacing w:after="0"/>
            </w:pPr>
            <w:r>
              <w:rPr>
                <w:sz w:val="20"/>
              </w:rPr>
              <w:t>Next song</w:t>
            </w:r>
          </w:p>
        </w:tc>
      </w:tr>
      <w:tr w14:paraId="595C9BBB">
        <w:trPr>
          <w:jc w:val="center"/>
        </w:trPr>
        <w:tc>
          <w:tcPr>
            <w:tcW w:w="2880" w:type="dxa"/>
          </w:tcPr>
          <w:p w14:paraId="3C21AFBA">
            <w:pPr>
              <w:spacing w:after="0"/>
            </w:pPr>
            <w:r>
              <w:rPr>
                <w:sz w:val="20"/>
              </w:rPr>
              <w:t>A</w:t>
            </w:r>
          </w:p>
        </w:tc>
        <w:tc>
          <w:tcPr>
            <w:tcW w:w="2880" w:type="dxa"/>
          </w:tcPr>
          <w:p w14:paraId="349C7969">
            <w:pPr>
              <w:spacing w:after="0"/>
            </w:pPr>
            <w:r>
              <w:rPr>
                <w:sz w:val="20"/>
              </w:rPr>
              <w:t>Song Select</w:t>
            </w:r>
          </w:p>
        </w:tc>
        <w:tc>
          <w:tcPr>
            <w:tcW w:w="2880" w:type="dxa"/>
          </w:tcPr>
          <w:p w14:paraId="24CC5A0A">
            <w:pPr>
              <w:spacing w:after="0"/>
            </w:pPr>
            <w:r>
              <w:rPr>
                <w:sz w:val="20"/>
              </w:rPr>
              <w:t>Start auto-demo mode</w:t>
            </w:r>
          </w:p>
        </w:tc>
      </w:tr>
      <w:tr w14:paraId="78071DF8">
        <w:trPr>
          <w:jc w:val="center"/>
        </w:trPr>
        <w:tc>
          <w:tcPr>
            <w:tcW w:w="2880" w:type="dxa"/>
          </w:tcPr>
          <w:p w14:paraId="0D2355BF">
            <w:pPr>
              <w:spacing w:after="0"/>
            </w:pPr>
            <w:r>
              <w:rPr>
                <w:sz w:val="20"/>
              </w:rPr>
              <w:t>I</w:t>
            </w:r>
          </w:p>
        </w:tc>
        <w:tc>
          <w:tcPr>
            <w:tcW w:w="2880" w:type="dxa"/>
          </w:tcPr>
          <w:p w14:paraId="1CEFFB35">
            <w:pPr>
              <w:spacing w:after="0"/>
            </w:pPr>
            <w:r>
              <w:rPr>
                <w:sz w:val="20"/>
              </w:rPr>
              <w:t>Song Select</w:t>
            </w:r>
          </w:p>
        </w:tc>
        <w:tc>
          <w:tcPr>
            <w:tcW w:w="2880" w:type="dxa"/>
          </w:tcPr>
          <w:p w14:paraId="2BB790E4">
            <w:pPr>
              <w:spacing w:after="0"/>
            </w:pPr>
            <w:r>
              <w:rPr>
                <w:sz w:val="20"/>
              </w:rPr>
              <w:t>Import audio file</w:t>
            </w:r>
          </w:p>
        </w:tc>
      </w:tr>
    </w:tbl>
    <w:p w14:paraId="32D08E95"/>
    <w:p w14:paraId="15995278">
      <w:pPr>
        <w:pStyle w:val="5"/>
      </w:pPr>
      <w:r>
        <w:t>2.3.2 Chart File Format (JSON)</w:t>
      </w:r>
    </w:p>
    <w:p w14:paraId="201DCA39">
      <w:r>
        <w:t>Charts are stored in JSON files with the following structure:</w:t>
      </w:r>
    </w:p>
    <w:p w14:paraId="45DDC08A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"title": "Song Title",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"bpm": 140,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"audio": "audio.mp3",       // optional, relative path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"notes":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{"time": 4.0, "lane": 0},                    // tap note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{"beat": 8, "lane": 1},                      // tap by beat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{"time": 5.0, "lane": 2, "type": "hold", "end": 6.0},  // hold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{"beat": 10, "lane": 3, "type": "hold", "dur": 2}      // hold by beat duration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24F8475E">
      <w:r>
        <w:t>Notes support multiple time formats: absolute "time" in seconds, "beat" numbers (converted via BPM), and hold notes can specify "end" time, "endBeat", "duration" in seconds, or "dur" in beats. Lanes are numbered 0-5.</w:t>
      </w:r>
    </w:p>
    <w:p w14:paraId="616DF176">
      <w:r>
        <w:br w:type="page"/>
      </w:r>
    </w:p>
    <w:p w14:paraId="6AD2DEBE">
      <w:pPr>
        <w:pStyle w:val="3"/>
      </w:pPr>
      <w:r>
        <w:t>Part III: Design Specification</w:t>
      </w:r>
    </w:p>
    <w:p w14:paraId="6E313A23">
      <w:pPr>
        <w:pStyle w:val="4"/>
      </w:pPr>
      <w:r>
        <w:t>3.1 System Architecture</w:t>
      </w:r>
    </w:p>
    <w:p w14:paraId="27827960">
      <w:r>
        <w:t>The system follows a modular architecture with clear separation of concerns. The Game class acts as the central controller, coordinating all subsystems through composition. Each subsystem encapsulates a single responsibility:</w:t>
      </w:r>
    </w:p>
    <w:p w14:paraId="6FD11F3F">
      <w:r>
        <w:rPr>
          <w:b/>
        </w:rPr>
        <w:t xml:space="preserve">Game: </w:t>
      </w:r>
      <w:r>
        <w:t>State machine (MENU → SELECT → IMPORTING → PLAYING → RESULT). Owns and orchestrates all subsystems.</w:t>
      </w:r>
    </w:p>
    <w:p w14:paraId="16CB31F8">
      <w:r>
        <w:rPr>
          <w:b/>
        </w:rPr>
        <w:t xml:space="preserve">Renderer: </w:t>
      </w:r>
      <w:r>
        <w:t>All drawing operations — track, notes, particles, UI, menus. No game logic.</w:t>
      </w:r>
    </w:p>
    <w:p w14:paraId="226EA98A">
      <w:r>
        <w:rPr>
          <w:b/>
        </w:rPr>
        <w:t xml:space="preserve">AudioManager: </w:t>
      </w:r>
      <w:r>
        <w:t>Sound effect synthesis, music playback, beat synchronization.</w:t>
      </w:r>
    </w:p>
    <w:p w14:paraId="26A25E76">
      <w:r>
        <w:rPr>
          <w:b/>
        </w:rPr>
        <w:t xml:space="preserve">Chart: </w:t>
      </w:r>
      <w:r>
        <w:t>Note data container with load/save via JSON file I/O.</w:t>
      </w:r>
    </w:p>
    <w:p w14:paraId="42893037">
      <w:r>
        <w:rPr>
          <w:b/>
        </w:rPr>
        <w:t xml:space="preserve">JudgeSystem: </w:t>
      </w:r>
      <w:r>
        <w:t>Timing-based judgment calculation and score tracking.</w:t>
      </w:r>
    </w:p>
    <w:p w14:paraId="4B47766B">
      <w:r>
        <w:rPr>
          <w:b/>
        </w:rPr>
        <w:t xml:space="preserve">ParticleSystem: </w:t>
      </w:r>
      <w:r>
        <w:t>Visual particle spawning and physics-based updates.</w:t>
      </w:r>
    </w:p>
    <w:p w14:paraId="7D51DF68">
      <w:r>
        <w:rPr>
          <w:b/>
        </w:rPr>
        <w:t xml:space="preserve">InputManager: </w:t>
      </w:r>
      <w:r>
        <w:t>Key event abstraction layer over raylib input.</w:t>
      </w:r>
    </w:p>
    <w:p w14:paraId="00C62464">
      <w:r>
        <w:rPr>
          <w:b/>
        </w:rPr>
        <w:t xml:space="preserve">SongManager: </w:t>
      </w:r>
      <w:r>
        <w:t>Song library scanning, audio import, and file management.</w:t>
      </w:r>
    </w:p>
    <w:p w14:paraId="46ED8F30">
      <w:r>
        <w:rPr>
          <w:b/>
        </w:rPr>
        <w:t xml:space="preserve">ChartGenerator: </w:t>
      </w:r>
      <w:r>
        <w:t>Audio analysis using aubio for automatic chart generation.</w:t>
      </w:r>
    </w:p>
    <w:p w14:paraId="2B89B58C">
      <w:r>
        <w:rPr>
          <w:b/>
        </w:rPr>
        <w:t xml:space="preserve">JsonParser: </w:t>
      </w:r>
      <w:r>
        <w:t>Custom recursive descent JSON parser for chart files.</w:t>
      </w:r>
    </w:p>
    <w:p w14:paraId="2A270201">
      <w:pPr>
        <w:pStyle w:val="4"/>
      </w:pPr>
      <w:r>
        <w:t>3.2 Class Design</w:t>
      </w:r>
    </w:p>
    <w:p w14:paraId="6979FB16">
      <w:r>
        <w:t>The project contains 10 classes/structs organized into separate header and source files. The class design emphasizes encapsulation (private data with public interfaces), composition (Game contains all subsystem objects), and single responsibility.</w:t>
      </w:r>
    </w:p>
    <w:p w14:paraId="5332FBB9">
      <w:pPr>
        <w:pStyle w:val="4"/>
      </w:pPr>
      <w:r>
        <w:t>3.3 Class Diagram</w:t>
      </w:r>
    </w:p>
    <w:p w14:paraId="65BBC47B">
      <w:r>
        <w:t>The following diagram shows the composition relationships between classes. Game owns instances of all major subsystems. Chart contains Note objects. SongManager manages SongEntry objects.</w:t>
      </w:r>
    </w:p>
    <w:p w14:paraId="0A101BC3"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│                           Game                       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│ - chart_: Chart            - judge_: JudgeSystem    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│ - particles_: ParticleSystem   - audio_: AudioManager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│ - input_: InputManager     - renderer_: Renderer    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│ - songMgr_: SongManager    - state_: GameState      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│ + run()                                             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│ - startGame()  - tickMenu()    - tickSelect()       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│ - tickPlaying() - tickResult() - tickImporting()    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│ 1         │ 1         │ 1         │ 1         │ 1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▼           ▼           ▼           ▼           ▼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┌────────┐  ┌────────┐ ┌──────────┐ ┌──────────┐ ┌──────────┐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 Chart  │  │ Judge  │ │Particle  │ │  Audio   │ │ Renderer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        │  │System  │ │ System   │ │ Manager  │ │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├────────┤  ├────────┤ ├──────────┤ ├──────────┤ ├──────────┤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│-notes_ │  │-score_ │ │particles_│ │laneSnd_  │ │petals_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│-title_ │  │-combo_ │ │          │ │bgMusic_  │ │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│-audio  │  │-counts │ │          │ │          │ │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├────────┤  ├────────┤ ├──────────┤ ├──────────┤ ├──────────┤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│+load   │  │+judge()│ │+spawn*() │ │+init()   │ │+draw*()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│+save   │  │+apply()│ │+update() │ │+playLane │ │+beginEnd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│+generate│ │+apply  │ │+clear()  │ │+loadMusic│ │Frame()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│FromFile│  │Hold()  │ │          │ │+playMusic│ │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└────────┘  └────────┘ └──────────┘ └──────────┘ └──────────┘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│                                      ▲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│ contains                   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▼                                      │ uses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┌────────┐                           ┌──────────┐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  Note  │                           │InputMgr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 (struct)│                          ├──────────┤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├────────┤                           │+pressed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│time    │                           │ Lanes()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│lane    │                           │+released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│type    │                           │ Lanes()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│endTime │                           │+isKeyDown│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│result  │                           │+enter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│holdRes │                           │Pressed()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│holding │                           │+escape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└────────┘                           │Pressed()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                           └──────────┘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┌──────────┐    ┌───────────┐    ┌──────────┐    ┌──────────┐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│SongMgr   │    │Chart      │    │SongEntry │    │JsonParser│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          │    │Generator  │    │ (struct) │    │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├──────────┤    ├───────────┤    ├──────────┤    ├──────────┤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│-songs_   │    │+analyze() │    │filePath  │    │+parse()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├──────────┤    │(static)   │    │title     │    │parseJson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│+scanSongs│    └───────────┘    │bpm       │    │(helper)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│+import   │         │          │audioPath │    └──────────┘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│  Audio() │         │ uses          ▲           ▲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└──────────┘         │               │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┌──────────┘               │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     ▼                          │     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┌─────────┐  aubio library      │  used by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│aubio/   │─────────────────────┘  Chart &amp;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│onset    │                        SongMgr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│tempo    │──────────────────────────────────┘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│fft      │</w:t>
      </w:r>
      <w:r>
        <w:rPr>
          <w:rFonts w:ascii="Courier New" w:hAnsi="Courier New"/>
          <w:sz w:val="14"/>
        </w:rPr>
        <w:br w:type="textWrapping"/>
      </w:r>
      <w:r>
        <w:rPr>
          <w:rFonts w:ascii="Courier New" w:hAnsi="Courier New"/>
          <w:sz w:val="14"/>
        </w:rPr>
        <w:t xml:space="preserve">       └─────────┘</w:t>
      </w:r>
      <w:r>
        <w:rPr>
          <w:rFonts w:ascii="Courier New" w:hAnsi="Courier New"/>
          <w:sz w:val="14"/>
        </w:rPr>
        <w:br w:type="textWrapping"/>
      </w:r>
    </w:p>
    <w:p w14:paraId="4A55B330">
      <w:pPr>
        <w:pStyle w:val="4"/>
      </w:pPr>
      <w:r>
        <w:t>3.4 Data Member Descriptions</w:t>
      </w:r>
    </w:p>
    <w:p w14:paraId="423EE4EC">
      <w:pPr>
        <w:pStyle w:val="5"/>
      </w:pPr>
      <w:r>
        <w:t>3.4.1 Note (struct)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627EC3">
        <w:trPr>
          <w:jc w:val="center"/>
        </w:trPr>
        <w:tc>
          <w:tcPr>
            <w:tcW w:w="2880" w:type="dxa"/>
            <w:shd w:val="clear" w:color="auto" w:fill="F2E6EE"/>
          </w:tcPr>
          <w:p w14:paraId="4D29F01C">
            <w:pPr>
              <w:spacing w:after="0"/>
              <w:jc w:val="center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F2E6EE"/>
          </w:tcPr>
          <w:p w14:paraId="037BEB31">
            <w:pPr>
              <w:spacing w:after="0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F2E6EE"/>
          </w:tcPr>
          <w:p w14:paraId="089F1B4C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745DAAA5">
        <w:trPr>
          <w:jc w:val="center"/>
        </w:trPr>
        <w:tc>
          <w:tcPr>
            <w:tcW w:w="2880" w:type="dxa"/>
          </w:tcPr>
          <w:p w14:paraId="06D580B3">
            <w:pPr>
              <w:spacing w:after="0"/>
            </w:pPr>
            <w:r>
              <w:rPr>
                <w:sz w:val="20"/>
              </w:rPr>
              <w:t>time</w:t>
            </w:r>
          </w:p>
        </w:tc>
        <w:tc>
          <w:tcPr>
            <w:tcW w:w="2880" w:type="dxa"/>
          </w:tcPr>
          <w:p w14:paraId="2ECDE505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5567D69B">
            <w:pPr>
              <w:spacing w:after="0"/>
            </w:pPr>
            <w:r>
              <w:rPr>
                <w:sz w:val="20"/>
              </w:rPr>
              <w:t>The time (in seconds from song start) when the note should be hit</w:t>
            </w:r>
          </w:p>
        </w:tc>
      </w:tr>
      <w:tr w14:paraId="3CBBD681">
        <w:trPr>
          <w:jc w:val="center"/>
        </w:trPr>
        <w:tc>
          <w:tcPr>
            <w:tcW w:w="2880" w:type="dxa"/>
          </w:tcPr>
          <w:p w14:paraId="7387F2D0">
            <w:pPr>
              <w:spacing w:after="0"/>
            </w:pPr>
            <w:r>
              <w:rPr>
                <w:sz w:val="20"/>
              </w:rPr>
              <w:t>lane</w:t>
            </w:r>
          </w:p>
        </w:tc>
        <w:tc>
          <w:tcPr>
            <w:tcW w:w="2880" w:type="dxa"/>
          </w:tcPr>
          <w:p w14:paraId="724A230B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235B926C">
            <w:pPr>
              <w:spacing w:after="0"/>
            </w:pPr>
            <w:r>
              <w:rPr>
                <w:sz w:val="20"/>
              </w:rPr>
              <w:t>The lane index (0-5) where the note appears. Mapped to keys S,D,F,J,K,L</w:t>
            </w:r>
          </w:p>
        </w:tc>
      </w:tr>
      <w:tr w14:paraId="0B1AC037">
        <w:trPr>
          <w:jc w:val="center"/>
        </w:trPr>
        <w:tc>
          <w:tcPr>
            <w:tcW w:w="2880" w:type="dxa"/>
          </w:tcPr>
          <w:p w14:paraId="3E7E3186">
            <w:pPr>
              <w:spacing w:after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1627C8FD">
            <w:pPr>
              <w:spacing w:after="0"/>
            </w:pPr>
            <w:r>
              <w:rPr>
                <w:sz w:val="20"/>
              </w:rPr>
              <w:t>NoteType</w:t>
            </w:r>
          </w:p>
        </w:tc>
        <w:tc>
          <w:tcPr>
            <w:tcW w:w="2880" w:type="dxa"/>
          </w:tcPr>
          <w:p w14:paraId="32F6C07B">
            <w:pPr>
              <w:spacing w:after="0"/>
            </w:pPr>
            <w:r>
              <w:rPr>
                <w:sz w:val="20"/>
              </w:rPr>
              <w:t>Note type: TAP (single press) or HOLD (press and hold)</w:t>
            </w:r>
          </w:p>
        </w:tc>
      </w:tr>
      <w:tr w14:paraId="753AC791">
        <w:trPr>
          <w:jc w:val="center"/>
        </w:trPr>
        <w:tc>
          <w:tcPr>
            <w:tcW w:w="2880" w:type="dxa"/>
          </w:tcPr>
          <w:p w14:paraId="2C69447B">
            <w:pPr>
              <w:spacing w:after="0"/>
            </w:pPr>
            <w:r>
              <w:rPr>
                <w:sz w:val="20"/>
              </w:rPr>
              <w:t>endTime</w:t>
            </w:r>
          </w:p>
        </w:tc>
        <w:tc>
          <w:tcPr>
            <w:tcW w:w="2880" w:type="dxa"/>
          </w:tcPr>
          <w:p w14:paraId="0FA0AC7D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5AC2B61A">
            <w:pPr>
              <w:spacing w:after="0"/>
            </w:pPr>
            <w:r>
              <w:rPr>
                <w:sz w:val="20"/>
              </w:rPr>
              <w:t>For HOLD notes, the time when the key should be released</w:t>
            </w:r>
          </w:p>
        </w:tc>
      </w:tr>
      <w:tr w14:paraId="5333C15A">
        <w:trPr>
          <w:jc w:val="center"/>
        </w:trPr>
        <w:tc>
          <w:tcPr>
            <w:tcW w:w="2880" w:type="dxa"/>
          </w:tcPr>
          <w:p w14:paraId="6765E77C">
            <w:pPr>
              <w:spacing w:after="0"/>
            </w:pPr>
            <w:r>
              <w:rPr>
                <w:sz w:val="20"/>
              </w:rPr>
              <w:t>result</w:t>
            </w:r>
          </w:p>
        </w:tc>
        <w:tc>
          <w:tcPr>
            <w:tcW w:w="2880" w:type="dxa"/>
          </w:tcPr>
          <w:p w14:paraId="0DD3059A">
            <w:pPr>
              <w:spacing w:after="0"/>
            </w:pPr>
            <w:r>
              <w:rPr>
                <w:sz w:val="20"/>
              </w:rPr>
              <w:t>JudgeResult</w:t>
            </w:r>
          </w:p>
        </w:tc>
        <w:tc>
          <w:tcPr>
            <w:tcW w:w="2880" w:type="dxa"/>
          </w:tcPr>
          <w:p w14:paraId="0B65821A">
            <w:pPr>
              <w:spacing w:after="0"/>
            </w:pPr>
            <w:r>
              <w:rPr>
                <w:sz w:val="20"/>
              </w:rPr>
              <w:t>Head judgment result: NONE, PERFECT, GREAT, GOOD, or MISS</w:t>
            </w:r>
          </w:p>
        </w:tc>
      </w:tr>
      <w:tr w14:paraId="03C1024B">
        <w:trPr>
          <w:jc w:val="center"/>
        </w:trPr>
        <w:tc>
          <w:tcPr>
            <w:tcW w:w="2880" w:type="dxa"/>
          </w:tcPr>
          <w:p w14:paraId="65243CF6">
            <w:pPr>
              <w:spacing w:after="0"/>
            </w:pPr>
            <w:r>
              <w:rPr>
                <w:sz w:val="20"/>
              </w:rPr>
              <w:t>holdResult</w:t>
            </w:r>
          </w:p>
        </w:tc>
        <w:tc>
          <w:tcPr>
            <w:tcW w:w="2880" w:type="dxa"/>
          </w:tcPr>
          <w:p w14:paraId="3D495B98">
            <w:pPr>
              <w:spacing w:after="0"/>
            </w:pPr>
            <w:r>
              <w:rPr>
                <w:sz w:val="20"/>
              </w:rPr>
              <w:t>JudgeResult</w:t>
            </w:r>
          </w:p>
        </w:tc>
        <w:tc>
          <w:tcPr>
            <w:tcW w:w="2880" w:type="dxa"/>
          </w:tcPr>
          <w:p w14:paraId="5272CBEC">
            <w:pPr>
              <w:spacing w:after="0"/>
            </w:pPr>
            <w:r>
              <w:rPr>
                <w:sz w:val="20"/>
              </w:rPr>
              <w:t>Tail judgment for HOLD notes (separate from head)</w:t>
            </w:r>
          </w:p>
        </w:tc>
      </w:tr>
      <w:tr w14:paraId="010E2216">
        <w:trPr>
          <w:jc w:val="center"/>
        </w:trPr>
        <w:tc>
          <w:tcPr>
            <w:tcW w:w="2880" w:type="dxa"/>
          </w:tcPr>
          <w:p w14:paraId="1A219EB7">
            <w:pPr>
              <w:spacing w:after="0"/>
            </w:pPr>
            <w:r>
              <w:rPr>
                <w:sz w:val="20"/>
              </w:rPr>
              <w:t>holding</w:t>
            </w:r>
          </w:p>
        </w:tc>
        <w:tc>
          <w:tcPr>
            <w:tcW w:w="2880" w:type="dxa"/>
          </w:tcPr>
          <w:p w14:paraId="1A143656">
            <w:pPr>
              <w:spacing w:after="0"/>
            </w:pPr>
            <w:r>
              <w:rPr>
                <w:sz w:val="20"/>
              </w:rPr>
              <w:t>bool</w:t>
            </w:r>
          </w:p>
        </w:tc>
        <w:tc>
          <w:tcPr>
            <w:tcW w:w="2880" w:type="dxa"/>
          </w:tcPr>
          <w:p w14:paraId="4038C6C1">
            <w:pPr>
              <w:spacing w:after="0"/>
            </w:pPr>
            <w:r>
              <w:rPr>
                <w:sz w:val="20"/>
              </w:rPr>
              <w:t>True if the player is currently holding the key for this note</w:t>
            </w:r>
          </w:p>
        </w:tc>
      </w:tr>
    </w:tbl>
    <w:p w14:paraId="62FB5FF3"/>
    <w:p w14:paraId="4EFB08D6">
      <w:pPr>
        <w:pStyle w:val="5"/>
      </w:pPr>
      <w:r>
        <w:t>3.4.2 Chart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08C6B5">
        <w:trPr>
          <w:jc w:val="center"/>
        </w:trPr>
        <w:tc>
          <w:tcPr>
            <w:tcW w:w="2880" w:type="dxa"/>
            <w:shd w:val="clear" w:color="auto" w:fill="F2E6EE"/>
          </w:tcPr>
          <w:p w14:paraId="058434E7">
            <w:pPr>
              <w:spacing w:after="0"/>
              <w:jc w:val="center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F2E6EE"/>
          </w:tcPr>
          <w:p w14:paraId="2892423D">
            <w:pPr>
              <w:spacing w:after="0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F2E6EE"/>
          </w:tcPr>
          <w:p w14:paraId="0061C9FD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7AD88167">
        <w:trPr>
          <w:jc w:val="center"/>
        </w:trPr>
        <w:tc>
          <w:tcPr>
            <w:tcW w:w="2880" w:type="dxa"/>
          </w:tcPr>
          <w:p w14:paraId="60810CC7">
            <w:pPr>
              <w:spacing w:after="0"/>
            </w:pPr>
            <w:r>
              <w:rPr>
                <w:sz w:val="20"/>
              </w:rPr>
              <w:t>notes_</w:t>
            </w:r>
          </w:p>
        </w:tc>
        <w:tc>
          <w:tcPr>
            <w:tcW w:w="2880" w:type="dxa"/>
          </w:tcPr>
          <w:p w14:paraId="433B3B43">
            <w:pPr>
              <w:spacing w:after="0"/>
            </w:pPr>
            <w:r>
              <w:rPr>
                <w:sz w:val="20"/>
              </w:rPr>
              <w:t>vector&lt;Note&gt;</w:t>
            </w:r>
          </w:p>
        </w:tc>
        <w:tc>
          <w:tcPr>
            <w:tcW w:w="2880" w:type="dxa"/>
          </w:tcPr>
          <w:p w14:paraId="178998C7">
            <w:pPr>
              <w:spacing w:after="0"/>
            </w:pPr>
            <w:r>
              <w:rPr>
                <w:sz w:val="20"/>
              </w:rPr>
              <w:t>All notes in the chart, sorted by time</w:t>
            </w:r>
          </w:p>
        </w:tc>
      </w:tr>
      <w:tr w14:paraId="3B684C4A">
        <w:trPr>
          <w:jc w:val="center"/>
        </w:trPr>
        <w:tc>
          <w:tcPr>
            <w:tcW w:w="2880" w:type="dxa"/>
          </w:tcPr>
          <w:p w14:paraId="0E3A1780">
            <w:pPr>
              <w:spacing w:after="0"/>
            </w:pPr>
            <w:r>
              <w:rPr>
                <w:sz w:val="20"/>
              </w:rPr>
              <w:t>title_</w:t>
            </w:r>
          </w:p>
        </w:tc>
        <w:tc>
          <w:tcPr>
            <w:tcW w:w="2880" w:type="dxa"/>
          </w:tcPr>
          <w:p w14:paraId="7EAD110F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6782DA1E">
            <w:pPr>
              <w:spacing w:after="0"/>
            </w:pPr>
            <w:r>
              <w:rPr>
                <w:sz w:val="20"/>
              </w:rPr>
              <w:t>Display name of the song/chart</w:t>
            </w:r>
          </w:p>
        </w:tc>
      </w:tr>
      <w:tr w14:paraId="4973A053">
        <w:trPr>
          <w:jc w:val="center"/>
        </w:trPr>
        <w:tc>
          <w:tcPr>
            <w:tcW w:w="2880" w:type="dxa"/>
          </w:tcPr>
          <w:p w14:paraId="684350C8">
            <w:pPr>
              <w:spacing w:after="0"/>
            </w:pPr>
            <w:r>
              <w:rPr>
                <w:sz w:val="20"/>
              </w:rPr>
              <w:t>audioFile_</w:t>
            </w:r>
          </w:p>
        </w:tc>
        <w:tc>
          <w:tcPr>
            <w:tcW w:w="2880" w:type="dxa"/>
          </w:tcPr>
          <w:p w14:paraId="5CF3A757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6ADBF25D">
            <w:pPr>
              <w:spacing w:after="0"/>
            </w:pPr>
            <w:r>
              <w:rPr>
                <w:sz w:val="20"/>
              </w:rPr>
              <w:t>Relative path to the audio file (from JSON "audio" field)</w:t>
            </w:r>
          </w:p>
        </w:tc>
      </w:tr>
    </w:tbl>
    <w:p w14:paraId="718DB7A0"/>
    <w:p w14:paraId="3916D76F">
      <w:pPr>
        <w:pStyle w:val="5"/>
      </w:pPr>
      <w:r>
        <w:t>3.4.3 JudgeSystem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2E89D9">
        <w:trPr>
          <w:jc w:val="center"/>
        </w:trPr>
        <w:tc>
          <w:tcPr>
            <w:tcW w:w="2880" w:type="dxa"/>
            <w:shd w:val="clear" w:color="auto" w:fill="F2E6EE"/>
          </w:tcPr>
          <w:p w14:paraId="3A1D6F10">
            <w:pPr>
              <w:spacing w:after="0"/>
              <w:jc w:val="center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F2E6EE"/>
          </w:tcPr>
          <w:p w14:paraId="341F9A01">
            <w:pPr>
              <w:spacing w:after="0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F2E6EE"/>
          </w:tcPr>
          <w:p w14:paraId="269E0639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4263EC83">
        <w:trPr>
          <w:jc w:val="center"/>
        </w:trPr>
        <w:tc>
          <w:tcPr>
            <w:tcW w:w="2880" w:type="dxa"/>
          </w:tcPr>
          <w:p w14:paraId="0A9F0117">
            <w:pPr>
              <w:spacing w:after="0"/>
            </w:pPr>
            <w:r>
              <w:rPr>
                <w:sz w:val="20"/>
              </w:rPr>
              <w:t>score_</w:t>
            </w:r>
          </w:p>
        </w:tc>
        <w:tc>
          <w:tcPr>
            <w:tcW w:w="2880" w:type="dxa"/>
          </w:tcPr>
          <w:p w14:paraId="1F5295B9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7A0DAD4F">
            <w:pPr>
              <w:spacing w:after="0"/>
            </w:pPr>
            <w:r>
              <w:rPr>
                <w:sz w:val="20"/>
              </w:rPr>
              <w:t>Accumulated score from all judgments</w:t>
            </w:r>
          </w:p>
        </w:tc>
      </w:tr>
      <w:tr w14:paraId="09D609E4">
        <w:trPr>
          <w:jc w:val="center"/>
        </w:trPr>
        <w:tc>
          <w:tcPr>
            <w:tcW w:w="2880" w:type="dxa"/>
          </w:tcPr>
          <w:p w14:paraId="3E22FD04">
            <w:pPr>
              <w:spacing w:after="0"/>
            </w:pPr>
            <w:r>
              <w:rPr>
                <w:sz w:val="20"/>
              </w:rPr>
              <w:t>combo_</w:t>
            </w:r>
          </w:p>
        </w:tc>
        <w:tc>
          <w:tcPr>
            <w:tcW w:w="2880" w:type="dxa"/>
          </w:tcPr>
          <w:p w14:paraId="01863F4B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4651E4B3">
            <w:pPr>
              <w:spacing w:after="0"/>
            </w:pPr>
            <w:r>
              <w:rPr>
                <w:sz w:val="20"/>
              </w:rPr>
              <w:t>Current consecutive hit count (resets on MISS)</w:t>
            </w:r>
          </w:p>
        </w:tc>
      </w:tr>
      <w:tr w14:paraId="76909E4A">
        <w:trPr>
          <w:jc w:val="center"/>
        </w:trPr>
        <w:tc>
          <w:tcPr>
            <w:tcW w:w="2880" w:type="dxa"/>
          </w:tcPr>
          <w:p w14:paraId="1C56BEE7">
            <w:pPr>
              <w:spacing w:after="0"/>
            </w:pPr>
            <w:r>
              <w:rPr>
                <w:sz w:val="20"/>
              </w:rPr>
              <w:t>maxCombo_</w:t>
            </w:r>
          </w:p>
        </w:tc>
        <w:tc>
          <w:tcPr>
            <w:tcW w:w="2880" w:type="dxa"/>
          </w:tcPr>
          <w:p w14:paraId="2B78F279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2D1F9AE1">
            <w:pPr>
              <w:spacing w:after="0"/>
            </w:pPr>
            <w:r>
              <w:rPr>
                <w:sz w:val="20"/>
              </w:rPr>
              <w:t>Highest combo achieved in the current play</w:t>
            </w:r>
          </w:p>
        </w:tc>
      </w:tr>
      <w:tr w14:paraId="2B63137A">
        <w:trPr>
          <w:jc w:val="center"/>
        </w:trPr>
        <w:tc>
          <w:tcPr>
            <w:tcW w:w="2880" w:type="dxa"/>
          </w:tcPr>
          <w:p w14:paraId="0DC75336">
            <w:pPr>
              <w:spacing w:after="0"/>
            </w:pPr>
            <w:r>
              <w:rPr>
                <w:sz w:val="20"/>
              </w:rPr>
              <w:t>counts_[4]</w:t>
            </w:r>
          </w:p>
        </w:tc>
        <w:tc>
          <w:tcPr>
            <w:tcW w:w="2880" w:type="dxa"/>
          </w:tcPr>
          <w:p w14:paraId="4AAFA3AF">
            <w:pPr>
              <w:spacing w:after="0"/>
            </w:pPr>
            <w:r>
              <w:rPr>
                <w:sz w:val="20"/>
              </w:rPr>
              <w:t>int[4]</w:t>
            </w:r>
          </w:p>
        </w:tc>
        <w:tc>
          <w:tcPr>
            <w:tcW w:w="2880" w:type="dxa"/>
          </w:tcPr>
          <w:p w14:paraId="7DD6C84D">
            <w:pPr>
              <w:spacing w:after="0"/>
            </w:pPr>
            <w:r>
              <w:rPr>
                <w:sz w:val="20"/>
              </w:rPr>
              <w:t>Count of each judgment type: [PERFECT, GREAT, GOOD, MISS]</w:t>
            </w:r>
          </w:p>
        </w:tc>
      </w:tr>
    </w:tbl>
    <w:p w14:paraId="151C70F9"/>
    <w:p w14:paraId="1607206C">
      <w:pPr>
        <w:pStyle w:val="5"/>
      </w:pPr>
      <w:r>
        <w:t>3.4.4 AudioManager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72D5FB">
        <w:trPr>
          <w:jc w:val="center"/>
        </w:trPr>
        <w:tc>
          <w:tcPr>
            <w:tcW w:w="2880" w:type="dxa"/>
            <w:shd w:val="clear" w:color="auto" w:fill="F2E6EE"/>
          </w:tcPr>
          <w:p w14:paraId="63ABFC01">
            <w:pPr>
              <w:spacing w:after="0"/>
              <w:jc w:val="center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F2E6EE"/>
          </w:tcPr>
          <w:p w14:paraId="27140438">
            <w:pPr>
              <w:spacing w:after="0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F2E6EE"/>
          </w:tcPr>
          <w:p w14:paraId="206373B8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41B7737F">
        <w:trPr>
          <w:jc w:val="center"/>
        </w:trPr>
        <w:tc>
          <w:tcPr>
            <w:tcW w:w="2880" w:type="dxa"/>
          </w:tcPr>
          <w:p w14:paraId="0785E01C">
            <w:pPr>
              <w:spacing w:after="0"/>
            </w:pPr>
            <w:r>
              <w:rPr>
                <w:sz w:val="20"/>
              </w:rPr>
              <w:t>laneSnd_[6]</w:t>
            </w:r>
          </w:p>
        </w:tc>
        <w:tc>
          <w:tcPr>
            <w:tcW w:w="2880" w:type="dxa"/>
          </w:tcPr>
          <w:p w14:paraId="6422D068">
            <w:pPr>
              <w:spacing w:after="0"/>
            </w:pPr>
            <w:r>
              <w:rPr>
                <w:sz w:val="20"/>
              </w:rPr>
              <w:t>Sound[6]</w:t>
            </w:r>
          </w:p>
        </w:tc>
        <w:tc>
          <w:tcPr>
            <w:tcW w:w="2880" w:type="dxa"/>
          </w:tcPr>
          <w:p w14:paraId="6D81C4D6">
            <w:pPr>
              <w:spacing w:after="0"/>
            </w:pPr>
            <w:r>
              <w:rPr>
                <w:sz w:val="20"/>
              </w:rPr>
              <w:t>Synthesized tone for each lane (frequencies: A4-C5)</w:t>
            </w:r>
          </w:p>
        </w:tc>
      </w:tr>
      <w:tr w14:paraId="0B4CB844">
        <w:trPr>
          <w:jc w:val="center"/>
        </w:trPr>
        <w:tc>
          <w:tcPr>
            <w:tcW w:w="2880" w:type="dxa"/>
          </w:tcPr>
          <w:p w14:paraId="519818AE">
            <w:pPr>
              <w:spacing w:after="0"/>
            </w:pPr>
            <w:r>
              <w:rPr>
                <w:sz w:val="20"/>
              </w:rPr>
              <w:t>kickSnd_</w:t>
            </w:r>
          </w:p>
        </w:tc>
        <w:tc>
          <w:tcPr>
            <w:tcW w:w="2880" w:type="dxa"/>
          </w:tcPr>
          <w:p w14:paraId="10479BDF">
            <w:pPr>
              <w:spacing w:after="0"/>
            </w:pPr>
            <w:r>
              <w:rPr>
                <w:sz w:val="20"/>
              </w:rPr>
              <w:t>Sound</w:t>
            </w:r>
          </w:p>
        </w:tc>
        <w:tc>
          <w:tcPr>
            <w:tcW w:w="2880" w:type="dxa"/>
          </w:tcPr>
          <w:p w14:paraId="3665CC8A">
            <w:pPr>
              <w:spacing w:after="0"/>
            </w:pPr>
            <w:r>
              <w:rPr>
                <w:sz w:val="20"/>
              </w:rPr>
              <w:t>Synthesized kick drum sound for beat metronome</w:t>
            </w:r>
          </w:p>
        </w:tc>
      </w:tr>
      <w:tr w14:paraId="0BBE7D4B">
        <w:trPr>
          <w:jc w:val="center"/>
        </w:trPr>
        <w:tc>
          <w:tcPr>
            <w:tcW w:w="2880" w:type="dxa"/>
          </w:tcPr>
          <w:p w14:paraId="2DAA865F">
            <w:pPr>
              <w:spacing w:after="0"/>
            </w:pPr>
            <w:r>
              <w:rPr>
                <w:sz w:val="20"/>
              </w:rPr>
              <w:t>hatSnd_</w:t>
            </w:r>
          </w:p>
        </w:tc>
        <w:tc>
          <w:tcPr>
            <w:tcW w:w="2880" w:type="dxa"/>
          </w:tcPr>
          <w:p w14:paraId="340DF1A8">
            <w:pPr>
              <w:spacing w:after="0"/>
            </w:pPr>
            <w:r>
              <w:rPr>
                <w:sz w:val="20"/>
              </w:rPr>
              <w:t>Sound</w:t>
            </w:r>
          </w:p>
        </w:tc>
        <w:tc>
          <w:tcPr>
            <w:tcW w:w="2880" w:type="dxa"/>
          </w:tcPr>
          <w:p w14:paraId="3F4E2BFD">
            <w:pPr>
              <w:spacing w:after="0"/>
            </w:pPr>
            <w:r>
              <w:rPr>
                <w:sz w:val="20"/>
              </w:rPr>
              <w:t>Synthesized hi-hat sound for beat metronome</w:t>
            </w:r>
          </w:p>
        </w:tc>
      </w:tr>
      <w:tr w14:paraId="147CCA3D">
        <w:trPr>
          <w:jc w:val="center"/>
        </w:trPr>
        <w:tc>
          <w:tcPr>
            <w:tcW w:w="2880" w:type="dxa"/>
          </w:tcPr>
          <w:p w14:paraId="0F87A8ED">
            <w:pPr>
              <w:spacing w:after="0"/>
            </w:pPr>
            <w:r>
              <w:rPr>
                <w:sz w:val="20"/>
              </w:rPr>
              <w:t>nextBeatTime_</w:t>
            </w:r>
          </w:p>
        </w:tc>
        <w:tc>
          <w:tcPr>
            <w:tcW w:w="2880" w:type="dxa"/>
          </w:tcPr>
          <w:p w14:paraId="1046F308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722D02C0">
            <w:pPr>
              <w:spacing w:after="0"/>
            </w:pPr>
            <w:r>
              <w:rPr>
                <w:sz w:val="20"/>
              </w:rPr>
              <w:t>Next scheduled beat time for metronome synchronization</w:t>
            </w:r>
          </w:p>
        </w:tc>
      </w:tr>
      <w:tr w14:paraId="6905926A">
        <w:trPr>
          <w:jc w:val="center"/>
        </w:trPr>
        <w:tc>
          <w:tcPr>
            <w:tcW w:w="2880" w:type="dxa"/>
          </w:tcPr>
          <w:p w14:paraId="470A52CD">
            <w:pPr>
              <w:spacing w:after="0"/>
            </w:pPr>
            <w:r>
              <w:rPr>
                <w:sz w:val="20"/>
              </w:rPr>
              <w:t>beatIdx_</w:t>
            </w:r>
          </w:p>
        </w:tc>
        <w:tc>
          <w:tcPr>
            <w:tcW w:w="2880" w:type="dxa"/>
          </w:tcPr>
          <w:p w14:paraId="0B99A0EF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673DE487">
            <w:pPr>
              <w:spacing w:after="0"/>
            </w:pPr>
            <w:r>
              <w:rPr>
                <w:sz w:val="20"/>
              </w:rPr>
              <w:t>Counter for alternating kick/hat patterns</w:t>
            </w:r>
          </w:p>
        </w:tc>
      </w:tr>
      <w:tr w14:paraId="6280E6D3">
        <w:trPr>
          <w:jc w:val="center"/>
        </w:trPr>
        <w:tc>
          <w:tcPr>
            <w:tcW w:w="2880" w:type="dxa"/>
          </w:tcPr>
          <w:p w14:paraId="5AA9EEF7">
            <w:pPr>
              <w:spacing w:after="0"/>
            </w:pPr>
            <w:r>
              <w:rPr>
                <w:sz w:val="20"/>
              </w:rPr>
              <w:t>bgMusic_</w:t>
            </w:r>
          </w:p>
        </w:tc>
        <w:tc>
          <w:tcPr>
            <w:tcW w:w="2880" w:type="dxa"/>
          </w:tcPr>
          <w:p w14:paraId="7A1C8538">
            <w:pPr>
              <w:spacing w:after="0"/>
            </w:pPr>
            <w:r>
              <w:rPr>
                <w:sz w:val="20"/>
              </w:rPr>
              <w:t>Music</w:t>
            </w:r>
          </w:p>
        </w:tc>
        <w:tc>
          <w:tcPr>
            <w:tcW w:w="2880" w:type="dxa"/>
          </w:tcPr>
          <w:p w14:paraId="60C8E9BF">
            <w:pPr>
              <w:spacing w:after="0"/>
            </w:pPr>
            <w:r>
              <w:rPr>
                <w:sz w:val="20"/>
              </w:rPr>
              <w:t>raylib Music stream for background audio playback</w:t>
            </w:r>
          </w:p>
        </w:tc>
      </w:tr>
      <w:tr w14:paraId="7AC77765">
        <w:trPr>
          <w:jc w:val="center"/>
        </w:trPr>
        <w:tc>
          <w:tcPr>
            <w:tcW w:w="2880" w:type="dxa"/>
          </w:tcPr>
          <w:p w14:paraId="42F357A5">
            <w:pPr>
              <w:spacing w:after="0"/>
            </w:pPr>
            <w:r>
              <w:rPr>
                <w:sz w:val="20"/>
              </w:rPr>
              <w:t>musicLoaded_</w:t>
            </w:r>
          </w:p>
        </w:tc>
        <w:tc>
          <w:tcPr>
            <w:tcW w:w="2880" w:type="dxa"/>
          </w:tcPr>
          <w:p w14:paraId="3633BF46">
            <w:pPr>
              <w:spacing w:after="0"/>
            </w:pPr>
            <w:r>
              <w:rPr>
                <w:sz w:val="20"/>
              </w:rPr>
              <w:t>bool</w:t>
            </w:r>
          </w:p>
        </w:tc>
        <w:tc>
          <w:tcPr>
            <w:tcW w:w="2880" w:type="dxa"/>
          </w:tcPr>
          <w:p w14:paraId="1CEE6317">
            <w:pPr>
              <w:spacing w:after="0"/>
            </w:pPr>
            <w:r>
              <w:rPr>
                <w:sz w:val="20"/>
              </w:rPr>
              <w:t>Whether background music has been loaded and is playing</w:t>
            </w:r>
          </w:p>
        </w:tc>
      </w:tr>
    </w:tbl>
    <w:p w14:paraId="1E9979F4"/>
    <w:p w14:paraId="326D6814">
      <w:pPr>
        <w:pStyle w:val="5"/>
      </w:pPr>
      <w:r>
        <w:t>3.4.5 ParticleSystem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EF09EB">
        <w:trPr>
          <w:jc w:val="center"/>
        </w:trPr>
        <w:tc>
          <w:tcPr>
            <w:tcW w:w="2880" w:type="dxa"/>
            <w:shd w:val="clear" w:color="auto" w:fill="F2E6EE"/>
          </w:tcPr>
          <w:p w14:paraId="2C54B8DD">
            <w:pPr>
              <w:spacing w:after="0"/>
              <w:jc w:val="center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F2E6EE"/>
          </w:tcPr>
          <w:p w14:paraId="77B4FF62">
            <w:pPr>
              <w:spacing w:after="0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F2E6EE"/>
          </w:tcPr>
          <w:p w14:paraId="1F130389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0253902F">
        <w:trPr>
          <w:jc w:val="center"/>
        </w:trPr>
        <w:tc>
          <w:tcPr>
            <w:tcW w:w="2880" w:type="dxa"/>
          </w:tcPr>
          <w:p w14:paraId="3097EC7A">
            <w:pPr>
              <w:spacing w:after="0"/>
            </w:pPr>
            <w:r>
              <w:rPr>
                <w:sz w:val="20"/>
              </w:rPr>
              <w:t>particles_</w:t>
            </w:r>
          </w:p>
        </w:tc>
        <w:tc>
          <w:tcPr>
            <w:tcW w:w="2880" w:type="dxa"/>
          </w:tcPr>
          <w:p w14:paraId="19E4CFC2">
            <w:pPr>
              <w:spacing w:after="0"/>
            </w:pPr>
            <w:r>
              <w:rPr>
                <w:sz w:val="20"/>
              </w:rPr>
              <w:t>vector&lt;Particle&gt;</w:t>
            </w:r>
          </w:p>
        </w:tc>
        <w:tc>
          <w:tcPr>
            <w:tcW w:w="2880" w:type="dxa"/>
          </w:tcPr>
          <w:p w14:paraId="12B9D204">
            <w:pPr>
              <w:spacing w:after="0"/>
            </w:pPr>
            <w:r>
              <w:rPr>
                <w:sz w:val="20"/>
              </w:rPr>
              <w:t>Active particles with position, velocity, color, lifetime, and size</w:t>
            </w:r>
          </w:p>
        </w:tc>
      </w:tr>
    </w:tbl>
    <w:p w14:paraId="56BB7F72"/>
    <w:p w14:paraId="64C73202">
      <w:pPr>
        <w:pStyle w:val="5"/>
      </w:pPr>
      <w:r>
        <w:t>3.4.6 Game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2093"/>
        <w:gridCol w:w="4639"/>
      </w:tblGrid>
      <w:tr w14:paraId="0F2D758E">
        <w:trPr>
          <w:jc w:val="center"/>
        </w:trPr>
        <w:tc>
          <w:tcPr>
            <w:tcW w:w="2880" w:type="dxa"/>
            <w:shd w:val="clear" w:color="auto" w:fill="F2E6EE"/>
          </w:tcPr>
          <w:p w14:paraId="5F7AFB95">
            <w:pPr>
              <w:spacing w:after="0"/>
              <w:jc w:val="center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F2E6EE"/>
          </w:tcPr>
          <w:p w14:paraId="37917A16">
            <w:pPr>
              <w:spacing w:after="0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F2E6EE"/>
          </w:tcPr>
          <w:p w14:paraId="04C6ECCC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6447D8D7">
        <w:trPr>
          <w:jc w:val="center"/>
        </w:trPr>
        <w:tc>
          <w:tcPr>
            <w:tcW w:w="2880" w:type="dxa"/>
          </w:tcPr>
          <w:p w14:paraId="78B9ABAC">
            <w:pPr>
              <w:spacing w:after="0"/>
            </w:pPr>
            <w:r>
              <w:rPr>
                <w:sz w:val="20"/>
              </w:rPr>
              <w:t>chart_</w:t>
            </w:r>
          </w:p>
        </w:tc>
        <w:tc>
          <w:tcPr>
            <w:tcW w:w="2880" w:type="dxa"/>
          </w:tcPr>
          <w:p w14:paraId="6C0A17E5">
            <w:pPr>
              <w:spacing w:after="0"/>
            </w:pPr>
            <w:r>
              <w:rPr>
                <w:sz w:val="20"/>
              </w:rPr>
              <w:t>Chart</w:t>
            </w:r>
          </w:p>
        </w:tc>
        <w:tc>
          <w:tcPr>
            <w:tcW w:w="2880" w:type="dxa"/>
          </w:tcPr>
          <w:p w14:paraId="40CF8099">
            <w:pPr>
              <w:spacing w:after="0"/>
            </w:pPr>
            <w:r>
              <w:rPr>
                <w:sz w:val="20"/>
              </w:rPr>
              <w:t>Currently loaded chart data</w:t>
            </w:r>
          </w:p>
        </w:tc>
      </w:tr>
      <w:tr w14:paraId="5F80047D">
        <w:trPr>
          <w:jc w:val="center"/>
        </w:trPr>
        <w:tc>
          <w:tcPr>
            <w:tcW w:w="2880" w:type="dxa"/>
          </w:tcPr>
          <w:p w14:paraId="6F971BDA">
            <w:pPr>
              <w:spacing w:after="0"/>
            </w:pPr>
            <w:r>
              <w:rPr>
                <w:sz w:val="20"/>
              </w:rPr>
              <w:t>judge_</w:t>
            </w:r>
          </w:p>
        </w:tc>
        <w:tc>
          <w:tcPr>
            <w:tcW w:w="2880" w:type="dxa"/>
          </w:tcPr>
          <w:p w14:paraId="419C6D49">
            <w:pPr>
              <w:spacing w:after="0"/>
            </w:pPr>
            <w:r>
              <w:rPr>
                <w:sz w:val="20"/>
              </w:rPr>
              <w:t>JudgeSystem</w:t>
            </w:r>
          </w:p>
        </w:tc>
        <w:tc>
          <w:tcPr>
            <w:tcW w:w="2880" w:type="dxa"/>
          </w:tcPr>
          <w:p w14:paraId="6FE3788D">
            <w:pPr>
              <w:spacing w:after="0"/>
            </w:pPr>
            <w:r>
              <w:rPr>
                <w:sz w:val="20"/>
              </w:rPr>
              <w:t>Scoring and judgment engine</w:t>
            </w:r>
          </w:p>
        </w:tc>
      </w:tr>
      <w:tr w14:paraId="2A283D24">
        <w:trPr>
          <w:jc w:val="center"/>
        </w:trPr>
        <w:tc>
          <w:tcPr>
            <w:tcW w:w="2880" w:type="dxa"/>
          </w:tcPr>
          <w:p w14:paraId="636BB74D">
            <w:pPr>
              <w:spacing w:after="0"/>
            </w:pPr>
            <w:r>
              <w:rPr>
                <w:sz w:val="20"/>
              </w:rPr>
              <w:t>particles_</w:t>
            </w:r>
          </w:p>
        </w:tc>
        <w:tc>
          <w:tcPr>
            <w:tcW w:w="2880" w:type="dxa"/>
          </w:tcPr>
          <w:p w14:paraId="059D4C42">
            <w:pPr>
              <w:spacing w:after="0"/>
            </w:pPr>
            <w:r>
              <w:rPr>
                <w:sz w:val="20"/>
              </w:rPr>
              <w:t>ParticleSystem</w:t>
            </w:r>
          </w:p>
        </w:tc>
        <w:tc>
          <w:tcPr>
            <w:tcW w:w="2880" w:type="dxa"/>
          </w:tcPr>
          <w:p w14:paraId="252A9905">
            <w:pPr>
              <w:spacing w:after="0"/>
            </w:pPr>
            <w:r>
              <w:rPr>
                <w:sz w:val="20"/>
              </w:rPr>
              <w:t>Visual particle effects manager</w:t>
            </w:r>
          </w:p>
        </w:tc>
      </w:tr>
      <w:tr w14:paraId="32F80ED2">
        <w:trPr>
          <w:jc w:val="center"/>
        </w:trPr>
        <w:tc>
          <w:tcPr>
            <w:tcW w:w="2880" w:type="dxa"/>
          </w:tcPr>
          <w:p w14:paraId="72BADA28">
            <w:pPr>
              <w:spacing w:after="0"/>
            </w:pPr>
            <w:r>
              <w:rPr>
                <w:sz w:val="20"/>
              </w:rPr>
              <w:t>audio_</w:t>
            </w:r>
          </w:p>
        </w:tc>
        <w:tc>
          <w:tcPr>
            <w:tcW w:w="2880" w:type="dxa"/>
          </w:tcPr>
          <w:p w14:paraId="279F960E">
            <w:pPr>
              <w:spacing w:after="0"/>
            </w:pPr>
            <w:r>
              <w:rPr>
                <w:sz w:val="20"/>
              </w:rPr>
              <w:t>AudioManager</w:t>
            </w:r>
          </w:p>
        </w:tc>
        <w:tc>
          <w:tcPr>
            <w:tcW w:w="2880" w:type="dxa"/>
          </w:tcPr>
          <w:p w14:paraId="1E524020">
            <w:pPr>
              <w:spacing w:after="0"/>
            </w:pPr>
            <w:r>
              <w:rPr>
                <w:sz w:val="20"/>
              </w:rPr>
              <w:t>Audio playback and synthesis</w:t>
            </w:r>
          </w:p>
        </w:tc>
      </w:tr>
      <w:tr w14:paraId="6094E4F2">
        <w:trPr>
          <w:jc w:val="center"/>
        </w:trPr>
        <w:tc>
          <w:tcPr>
            <w:tcW w:w="2880" w:type="dxa"/>
          </w:tcPr>
          <w:p w14:paraId="7119E9BC">
            <w:pPr>
              <w:spacing w:after="0"/>
            </w:pPr>
            <w:r>
              <w:rPr>
                <w:sz w:val="20"/>
              </w:rPr>
              <w:t>input_</w:t>
            </w:r>
          </w:p>
        </w:tc>
        <w:tc>
          <w:tcPr>
            <w:tcW w:w="2880" w:type="dxa"/>
          </w:tcPr>
          <w:p w14:paraId="41C0A43B">
            <w:pPr>
              <w:spacing w:after="0"/>
            </w:pPr>
            <w:r>
              <w:rPr>
                <w:sz w:val="20"/>
              </w:rPr>
              <w:t>InputManager</w:t>
            </w:r>
          </w:p>
        </w:tc>
        <w:tc>
          <w:tcPr>
            <w:tcW w:w="2880" w:type="dxa"/>
          </w:tcPr>
          <w:p w14:paraId="562F622B">
            <w:pPr>
              <w:spacing w:after="0"/>
            </w:pPr>
            <w:r>
              <w:rPr>
                <w:sz w:val="20"/>
              </w:rPr>
              <w:t>Input event abstraction</w:t>
            </w:r>
          </w:p>
        </w:tc>
      </w:tr>
      <w:tr w14:paraId="394C7613">
        <w:trPr>
          <w:jc w:val="center"/>
        </w:trPr>
        <w:tc>
          <w:tcPr>
            <w:tcW w:w="2880" w:type="dxa"/>
          </w:tcPr>
          <w:p w14:paraId="02E704BC">
            <w:pPr>
              <w:spacing w:after="0"/>
            </w:pPr>
            <w:r>
              <w:rPr>
                <w:sz w:val="20"/>
              </w:rPr>
              <w:t>renderer_</w:t>
            </w:r>
          </w:p>
        </w:tc>
        <w:tc>
          <w:tcPr>
            <w:tcW w:w="2880" w:type="dxa"/>
          </w:tcPr>
          <w:p w14:paraId="6F97D96E">
            <w:pPr>
              <w:spacing w:after="0"/>
            </w:pPr>
            <w:r>
              <w:rPr>
                <w:sz w:val="20"/>
              </w:rPr>
              <w:t>Renderer</w:t>
            </w:r>
          </w:p>
        </w:tc>
        <w:tc>
          <w:tcPr>
            <w:tcW w:w="2880" w:type="dxa"/>
          </w:tcPr>
          <w:p w14:paraId="5599813D">
            <w:pPr>
              <w:spacing w:after="0"/>
            </w:pPr>
            <w:r>
              <w:rPr>
                <w:sz w:val="20"/>
              </w:rPr>
              <w:t>All drawing operations</w:t>
            </w:r>
          </w:p>
        </w:tc>
      </w:tr>
      <w:tr w14:paraId="3607DDED">
        <w:trPr>
          <w:jc w:val="center"/>
        </w:trPr>
        <w:tc>
          <w:tcPr>
            <w:tcW w:w="2880" w:type="dxa"/>
          </w:tcPr>
          <w:p w14:paraId="62C83FA5">
            <w:pPr>
              <w:spacing w:after="0"/>
            </w:pPr>
            <w:r>
              <w:rPr>
                <w:sz w:val="20"/>
              </w:rPr>
              <w:t>songMgr_</w:t>
            </w:r>
          </w:p>
        </w:tc>
        <w:tc>
          <w:tcPr>
            <w:tcW w:w="2880" w:type="dxa"/>
          </w:tcPr>
          <w:p w14:paraId="7AF18383">
            <w:pPr>
              <w:spacing w:after="0"/>
            </w:pPr>
            <w:r>
              <w:rPr>
                <w:sz w:val="20"/>
              </w:rPr>
              <w:t>SongManager</w:t>
            </w:r>
          </w:p>
        </w:tc>
        <w:tc>
          <w:tcPr>
            <w:tcW w:w="2880" w:type="dxa"/>
          </w:tcPr>
          <w:p w14:paraId="36A3BD04">
            <w:pPr>
              <w:spacing w:after="0"/>
            </w:pPr>
            <w:r>
              <w:rPr>
                <w:sz w:val="20"/>
              </w:rPr>
              <w:t>Song library and import manager</w:t>
            </w:r>
          </w:p>
        </w:tc>
      </w:tr>
      <w:tr w14:paraId="1954A673">
        <w:trPr>
          <w:jc w:val="center"/>
        </w:trPr>
        <w:tc>
          <w:tcPr>
            <w:tcW w:w="2880" w:type="dxa"/>
          </w:tcPr>
          <w:p w14:paraId="6A8B5601">
            <w:pPr>
              <w:spacing w:after="0"/>
            </w:pPr>
            <w:r>
              <w:rPr>
                <w:sz w:val="20"/>
              </w:rPr>
              <w:t>state_</w:t>
            </w:r>
          </w:p>
        </w:tc>
        <w:tc>
          <w:tcPr>
            <w:tcW w:w="2880" w:type="dxa"/>
          </w:tcPr>
          <w:p w14:paraId="44614D48">
            <w:pPr>
              <w:spacing w:after="0"/>
            </w:pPr>
            <w:r>
              <w:rPr>
                <w:sz w:val="20"/>
              </w:rPr>
              <w:t>GameState</w:t>
            </w:r>
          </w:p>
        </w:tc>
        <w:tc>
          <w:tcPr>
            <w:tcW w:w="2880" w:type="dxa"/>
          </w:tcPr>
          <w:p w14:paraId="08B06ECC">
            <w:pPr>
              <w:spacing w:after="0"/>
            </w:pPr>
            <w:r>
              <w:rPr>
                <w:sz w:val="20"/>
              </w:rPr>
              <w:t>Current game state (MENU/SELECT/IMPORTING/PLAYING/RESULT)</w:t>
            </w:r>
          </w:p>
        </w:tc>
      </w:tr>
      <w:tr w14:paraId="03A8AAA7">
        <w:trPr>
          <w:jc w:val="center"/>
        </w:trPr>
        <w:tc>
          <w:tcPr>
            <w:tcW w:w="2880" w:type="dxa"/>
          </w:tcPr>
          <w:p w14:paraId="30A948BE">
            <w:pPr>
              <w:spacing w:after="0"/>
            </w:pPr>
            <w:r>
              <w:rPr>
                <w:sz w:val="20"/>
              </w:rPr>
              <w:t>gameTime_</w:t>
            </w:r>
          </w:p>
        </w:tc>
        <w:tc>
          <w:tcPr>
            <w:tcW w:w="2880" w:type="dxa"/>
          </w:tcPr>
          <w:p w14:paraId="1ED25A8E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66A1B95D">
            <w:pPr>
              <w:spacing w:after="0"/>
            </w:pPr>
            <w:r>
              <w:rPr>
                <w:sz w:val="20"/>
              </w:rPr>
              <w:t>Elapsed time since gameplay started</w:t>
            </w:r>
          </w:p>
        </w:tc>
      </w:tr>
      <w:tr w14:paraId="5FA9D7CC">
        <w:trPr>
          <w:jc w:val="center"/>
        </w:trPr>
        <w:tc>
          <w:tcPr>
            <w:tcW w:w="2880" w:type="dxa"/>
          </w:tcPr>
          <w:p w14:paraId="08C047A6">
            <w:pPr>
              <w:spacing w:after="0"/>
            </w:pPr>
            <w:r>
              <w:rPr>
                <w:sz w:val="20"/>
              </w:rPr>
              <w:t>bgPhase_</w:t>
            </w:r>
          </w:p>
        </w:tc>
        <w:tc>
          <w:tcPr>
            <w:tcW w:w="2880" w:type="dxa"/>
          </w:tcPr>
          <w:p w14:paraId="63949322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1A6507C0">
            <w:pPr>
              <w:spacing w:after="0"/>
            </w:pPr>
            <w:r>
              <w:rPr>
                <w:sz w:val="20"/>
              </w:rPr>
              <w:t>Phase counter for background animations</w:t>
            </w:r>
          </w:p>
        </w:tc>
      </w:tr>
      <w:tr w14:paraId="0C48A163">
        <w:trPr>
          <w:jc w:val="center"/>
        </w:trPr>
        <w:tc>
          <w:tcPr>
            <w:tcW w:w="2880" w:type="dxa"/>
          </w:tcPr>
          <w:p w14:paraId="0C7620F1">
            <w:pPr>
              <w:spacing w:after="0"/>
            </w:pPr>
            <w:r>
              <w:rPr>
                <w:sz w:val="20"/>
              </w:rPr>
              <w:t>laneFlash_[6]</w:t>
            </w:r>
          </w:p>
        </w:tc>
        <w:tc>
          <w:tcPr>
            <w:tcW w:w="2880" w:type="dxa"/>
          </w:tcPr>
          <w:p w14:paraId="664BA1E2">
            <w:pPr>
              <w:spacing w:after="0"/>
            </w:pPr>
            <w:r>
              <w:rPr>
                <w:sz w:val="20"/>
              </w:rPr>
              <w:t>float[6]</w:t>
            </w:r>
          </w:p>
        </w:tc>
        <w:tc>
          <w:tcPr>
            <w:tcW w:w="2880" w:type="dxa"/>
          </w:tcPr>
          <w:p w14:paraId="20048817">
            <w:pPr>
              <w:spacing w:after="0"/>
            </w:pPr>
            <w:r>
              <w:rPr>
                <w:sz w:val="20"/>
              </w:rPr>
              <w:t>Flash intensity per lane (decays over time)</w:t>
            </w:r>
          </w:p>
        </w:tc>
      </w:tr>
      <w:tr w14:paraId="49268CA9">
        <w:trPr>
          <w:jc w:val="center"/>
        </w:trPr>
        <w:tc>
          <w:tcPr>
            <w:tcW w:w="2880" w:type="dxa"/>
          </w:tcPr>
          <w:p w14:paraId="2FD76270">
            <w:pPr>
              <w:spacing w:after="0"/>
            </w:pPr>
            <w:r>
              <w:rPr>
                <w:sz w:val="20"/>
              </w:rPr>
              <w:t>comboScale_</w:t>
            </w:r>
          </w:p>
        </w:tc>
        <w:tc>
          <w:tcPr>
            <w:tcW w:w="2880" w:type="dxa"/>
          </w:tcPr>
          <w:p w14:paraId="786A925B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117F6FFB">
            <w:pPr>
              <w:spacing w:after="0"/>
            </w:pPr>
            <w:r>
              <w:rPr>
                <w:sz w:val="20"/>
              </w:rPr>
              <w:t>Current visual scale of the combo counter (animated)</w:t>
            </w:r>
          </w:p>
        </w:tc>
      </w:tr>
      <w:tr w14:paraId="08D244B0">
        <w:trPr>
          <w:jc w:val="center"/>
        </w:trPr>
        <w:tc>
          <w:tcPr>
            <w:tcW w:w="2880" w:type="dxa"/>
          </w:tcPr>
          <w:p w14:paraId="279601D4">
            <w:pPr>
              <w:spacing w:after="0"/>
            </w:pPr>
            <w:r>
              <w:rPr>
                <w:sz w:val="20"/>
              </w:rPr>
              <w:t>screenFlash_</w:t>
            </w:r>
          </w:p>
        </w:tc>
        <w:tc>
          <w:tcPr>
            <w:tcW w:w="2880" w:type="dxa"/>
          </w:tcPr>
          <w:p w14:paraId="326D3B64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6B839401">
            <w:pPr>
              <w:spacing w:after="0"/>
            </w:pPr>
            <w:r>
              <w:rPr>
                <w:sz w:val="20"/>
              </w:rPr>
              <w:t>Full-screen white flash intensity</w:t>
            </w:r>
          </w:p>
        </w:tc>
      </w:tr>
      <w:tr w14:paraId="69BC7F0C">
        <w:trPr>
          <w:jc w:val="center"/>
        </w:trPr>
        <w:tc>
          <w:tcPr>
            <w:tcW w:w="2880" w:type="dxa"/>
          </w:tcPr>
          <w:p w14:paraId="221A6B03">
            <w:pPr>
              <w:spacing w:after="0"/>
            </w:pPr>
            <w:r>
              <w:rPr>
                <w:sz w:val="20"/>
              </w:rPr>
              <w:t>beatPulse_</w:t>
            </w:r>
          </w:p>
        </w:tc>
        <w:tc>
          <w:tcPr>
            <w:tcW w:w="2880" w:type="dxa"/>
          </w:tcPr>
          <w:p w14:paraId="4A411991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7C68A08C">
            <w:pPr>
              <w:spacing w:after="0"/>
            </w:pPr>
            <w:r>
              <w:rPr>
                <w:sz w:val="20"/>
              </w:rPr>
              <w:t>Intensity of beat-synced visual pulse</w:t>
            </w:r>
          </w:p>
        </w:tc>
      </w:tr>
      <w:tr w14:paraId="4386F011">
        <w:trPr>
          <w:jc w:val="center"/>
        </w:trPr>
        <w:tc>
          <w:tcPr>
            <w:tcW w:w="2880" w:type="dxa"/>
          </w:tcPr>
          <w:p w14:paraId="718643F6">
            <w:pPr>
              <w:spacing w:after="0"/>
            </w:pPr>
            <w:r>
              <w:rPr>
                <w:sz w:val="20"/>
              </w:rPr>
              <w:t>lastJudgeTime_</w:t>
            </w:r>
          </w:p>
        </w:tc>
        <w:tc>
          <w:tcPr>
            <w:tcW w:w="2880" w:type="dxa"/>
          </w:tcPr>
          <w:p w14:paraId="61191697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5F43A032">
            <w:pPr>
              <w:spacing w:after="0"/>
            </w:pPr>
            <w:r>
              <w:rPr>
                <w:sz w:val="20"/>
              </w:rPr>
              <w:t>Time of the most recent judgment (for animation)</w:t>
            </w:r>
          </w:p>
        </w:tc>
      </w:tr>
      <w:tr w14:paraId="03B666A8">
        <w:trPr>
          <w:jc w:val="center"/>
        </w:trPr>
        <w:tc>
          <w:tcPr>
            <w:tcW w:w="2880" w:type="dxa"/>
          </w:tcPr>
          <w:p w14:paraId="2A9E24D7">
            <w:pPr>
              <w:spacing w:after="0"/>
            </w:pPr>
            <w:r>
              <w:rPr>
                <w:sz w:val="20"/>
              </w:rPr>
              <w:t>lastJudge_</w:t>
            </w:r>
          </w:p>
        </w:tc>
        <w:tc>
          <w:tcPr>
            <w:tcW w:w="2880" w:type="dxa"/>
          </w:tcPr>
          <w:p w14:paraId="3D8CEFF9">
            <w:pPr>
              <w:spacing w:after="0"/>
            </w:pPr>
            <w:r>
              <w:rPr>
                <w:sz w:val="20"/>
              </w:rPr>
              <w:t>JudgeResult</w:t>
            </w:r>
          </w:p>
        </w:tc>
        <w:tc>
          <w:tcPr>
            <w:tcW w:w="2880" w:type="dxa"/>
          </w:tcPr>
          <w:p w14:paraId="351FA807">
            <w:pPr>
              <w:spacing w:after="0"/>
            </w:pPr>
            <w:r>
              <w:rPr>
                <w:sz w:val="20"/>
              </w:rPr>
              <w:t>Type of the most recent judgment</w:t>
            </w:r>
          </w:p>
        </w:tc>
      </w:tr>
      <w:tr w14:paraId="72D135BE">
        <w:trPr>
          <w:jc w:val="center"/>
        </w:trPr>
        <w:tc>
          <w:tcPr>
            <w:tcW w:w="2880" w:type="dxa"/>
          </w:tcPr>
          <w:p w14:paraId="3A333D16">
            <w:pPr>
              <w:spacing w:after="0"/>
            </w:pPr>
            <w:r>
              <w:rPr>
                <w:sz w:val="20"/>
              </w:rPr>
              <w:t>keysDown_[6]</w:t>
            </w:r>
          </w:p>
        </w:tc>
        <w:tc>
          <w:tcPr>
            <w:tcW w:w="2880" w:type="dxa"/>
          </w:tcPr>
          <w:p w14:paraId="7DBE7C90">
            <w:pPr>
              <w:spacing w:after="0"/>
            </w:pPr>
            <w:r>
              <w:rPr>
                <w:sz w:val="20"/>
              </w:rPr>
              <w:t>bool[6]</w:t>
            </w:r>
          </w:p>
        </w:tc>
        <w:tc>
          <w:tcPr>
            <w:tcW w:w="2880" w:type="dxa"/>
          </w:tcPr>
          <w:p w14:paraId="669AA8B3">
            <w:pPr>
              <w:spacing w:after="0"/>
            </w:pPr>
            <w:r>
              <w:rPr>
                <w:sz w:val="20"/>
              </w:rPr>
              <w:t>Current key press state per lane</w:t>
            </w:r>
          </w:p>
        </w:tc>
      </w:tr>
      <w:tr w14:paraId="3FC71A2B">
        <w:trPr>
          <w:jc w:val="center"/>
        </w:trPr>
        <w:tc>
          <w:tcPr>
            <w:tcW w:w="2880" w:type="dxa"/>
          </w:tcPr>
          <w:p w14:paraId="6B1F5709">
            <w:pPr>
              <w:spacing w:after="0"/>
            </w:pPr>
            <w:r>
              <w:rPr>
                <w:sz w:val="20"/>
              </w:rPr>
              <w:t>chartPath_</w:t>
            </w:r>
          </w:p>
        </w:tc>
        <w:tc>
          <w:tcPr>
            <w:tcW w:w="2880" w:type="dxa"/>
          </w:tcPr>
          <w:p w14:paraId="45345B1F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0DAE120C">
            <w:pPr>
              <w:spacing w:after="0"/>
            </w:pPr>
            <w:r>
              <w:rPr>
                <w:sz w:val="20"/>
              </w:rPr>
              <w:t>Path to the selected chart file</w:t>
            </w:r>
          </w:p>
        </w:tc>
      </w:tr>
      <w:tr w14:paraId="4C76A8C8">
        <w:trPr>
          <w:jc w:val="center"/>
        </w:trPr>
        <w:tc>
          <w:tcPr>
            <w:tcW w:w="2880" w:type="dxa"/>
          </w:tcPr>
          <w:p w14:paraId="4C2451BF">
            <w:pPr>
              <w:spacing w:after="0"/>
            </w:pPr>
            <w:r>
              <w:rPr>
                <w:sz w:val="20"/>
              </w:rPr>
              <w:t>audioPath_</w:t>
            </w:r>
          </w:p>
        </w:tc>
        <w:tc>
          <w:tcPr>
            <w:tcW w:w="2880" w:type="dxa"/>
          </w:tcPr>
          <w:p w14:paraId="771619F4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68428E6">
            <w:pPr>
              <w:spacing w:after="0"/>
            </w:pPr>
            <w:r>
              <w:rPr>
                <w:sz w:val="20"/>
              </w:rPr>
              <w:t>Path to the selected audio file</w:t>
            </w:r>
          </w:p>
        </w:tc>
      </w:tr>
      <w:tr w14:paraId="4012E824">
        <w:trPr>
          <w:jc w:val="center"/>
        </w:trPr>
        <w:tc>
          <w:tcPr>
            <w:tcW w:w="2880" w:type="dxa"/>
          </w:tcPr>
          <w:p w14:paraId="3F16E06F">
            <w:pPr>
              <w:spacing w:after="0"/>
            </w:pPr>
            <w:r>
              <w:rPr>
                <w:sz w:val="20"/>
              </w:rPr>
              <w:t>selectedSong_</w:t>
            </w:r>
          </w:p>
        </w:tc>
        <w:tc>
          <w:tcPr>
            <w:tcW w:w="2880" w:type="dxa"/>
          </w:tcPr>
          <w:p w14:paraId="69A66216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2880" w:type="dxa"/>
          </w:tcPr>
          <w:p w14:paraId="084AF6D3">
            <w:pPr>
              <w:spacing w:after="0"/>
            </w:pPr>
            <w:r>
              <w:rPr>
                <w:sz w:val="20"/>
              </w:rPr>
              <w:t>Index of currently selected song in the list</w:t>
            </w:r>
          </w:p>
        </w:tc>
      </w:tr>
      <w:tr w14:paraId="53C44BEB">
        <w:trPr>
          <w:jc w:val="center"/>
        </w:trPr>
        <w:tc>
          <w:tcPr>
            <w:tcW w:w="2880" w:type="dxa"/>
          </w:tcPr>
          <w:p w14:paraId="55CBED66">
            <w:pPr>
              <w:spacing w:after="0"/>
            </w:pPr>
            <w:r>
              <w:rPr>
                <w:sz w:val="20"/>
              </w:rPr>
              <w:t>selectScroll_</w:t>
            </w:r>
          </w:p>
        </w:tc>
        <w:tc>
          <w:tcPr>
            <w:tcW w:w="2880" w:type="dxa"/>
          </w:tcPr>
          <w:p w14:paraId="36CAF02C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0B37B924">
            <w:pPr>
              <w:spacing w:after="0"/>
            </w:pPr>
            <w:r>
              <w:rPr>
                <w:sz w:val="20"/>
              </w:rPr>
              <w:t>Smooth scroll position for song selection</w:t>
            </w:r>
          </w:p>
        </w:tc>
      </w:tr>
      <w:tr w14:paraId="23454F64">
        <w:trPr>
          <w:jc w:val="center"/>
        </w:trPr>
        <w:tc>
          <w:tcPr>
            <w:tcW w:w="2880" w:type="dxa"/>
          </w:tcPr>
          <w:p w14:paraId="58EE625F">
            <w:pPr>
              <w:spacing w:after="0"/>
            </w:pPr>
            <w:r>
              <w:rPr>
                <w:sz w:val="20"/>
              </w:rPr>
              <w:t>autoplay_</w:t>
            </w:r>
          </w:p>
        </w:tc>
        <w:tc>
          <w:tcPr>
            <w:tcW w:w="2880" w:type="dxa"/>
          </w:tcPr>
          <w:p w14:paraId="5D8DA91C">
            <w:pPr>
              <w:spacing w:after="0"/>
            </w:pPr>
            <w:r>
              <w:rPr>
                <w:sz w:val="20"/>
              </w:rPr>
              <w:t>bool</w:t>
            </w:r>
          </w:p>
        </w:tc>
        <w:tc>
          <w:tcPr>
            <w:tcW w:w="2880" w:type="dxa"/>
          </w:tcPr>
          <w:p w14:paraId="00FFBE29">
            <w:pPr>
              <w:spacing w:after="0"/>
            </w:pPr>
            <w:r>
              <w:rPr>
                <w:sz w:val="20"/>
              </w:rPr>
              <w:t>Whether auto-demo mode is active</w:t>
            </w:r>
          </w:p>
        </w:tc>
      </w:tr>
    </w:tbl>
    <w:p w14:paraId="6D0A8AAB"/>
    <w:p w14:paraId="64419FF3">
      <w:pPr>
        <w:pStyle w:val="5"/>
      </w:pPr>
      <w:r>
        <w:t>3.4.7 Renderer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4C1368">
        <w:trPr>
          <w:jc w:val="center"/>
        </w:trPr>
        <w:tc>
          <w:tcPr>
            <w:tcW w:w="2880" w:type="dxa"/>
            <w:shd w:val="clear" w:color="auto" w:fill="F2E6EE"/>
          </w:tcPr>
          <w:p w14:paraId="02810E17">
            <w:pPr>
              <w:spacing w:after="0"/>
              <w:jc w:val="center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F2E6EE"/>
          </w:tcPr>
          <w:p w14:paraId="28B9F140">
            <w:pPr>
              <w:spacing w:after="0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F2E6EE"/>
          </w:tcPr>
          <w:p w14:paraId="51E7B381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185060A5">
        <w:trPr>
          <w:jc w:val="center"/>
        </w:trPr>
        <w:tc>
          <w:tcPr>
            <w:tcW w:w="2880" w:type="dxa"/>
          </w:tcPr>
          <w:p w14:paraId="41B6B7D1">
            <w:pPr>
              <w:spacing w:after="0"/>
            </w:pPr>
            <w:r>
              <w:rPr>
                <w:sz w:val="20"/>
              </w:rPr>
              <w:t>petals_</w:t>
            </w:r>
          </w:p>
        </w:tc>
        <w:tc>
          <w:tcPr>
            <w:tcW w:w="2880" w:type="dxa"/>
          </w:tcPr>
          <w:p w14:paraId="6ABC389F">
            <w:pPr>
              <w:spacing w:after="0"/>
            </w:pPr>
            <w:r>
              <w:rPr>
                <w:sz w:val="20"/>
              </w:rPr>
              <w:t>vector&lt;Petal&gt;</w:t>
            </w:r>
          </w:p>
        </w:tc>
        <w:tc>
          <w:tcPr>
            <w:tcW w:w="2880" w:type="dxa"/>
          </w:tcPr>
          <w:p w14:paraId="051FEC9E">
            <w:pPr>
              <w:spacing w:after="0"/>
            </w:pPr>
            <w:r>
              <w:rPr>
                <w:sz w:val="20"/>
              </w:rPr>
              <w:t>Background floating petal particles for aesthetic decoration</w:t>
            </w:r>
          </w:p>
        </w:tc>
      </w:tr>
    </w:tbl>
    <w:p w14:paraId="0A0A4E1A">
      <w:r>
        <w:t>Renderer also contains static helper methods for perspective projection: perspY(d) converts depth to screen Y, perspX(hx, d) converts horizontal position at depth to screen X, and noteDepth(note, time) computes the current depth of a note.</w:t>
      </w:r>
    </w:p>
    <w:p w14:paraId="26168862"/>
    <w:p w14:paraId="265C6739">
      <w:pPr>
        <w:pStyle w:val="5"/>
      </w:pPr>
      <w:r>
        <w:t>3.4.8 SongManager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F19BBD">
        <w:trPr>
          <w:jc w:val="center"/>
        </w:trPr>
        <w:tc>
          <w:tcPr>
            <w:tcW w:w="2880" w:type="dxa"/>
            <w:shd w:val="clear" w:color="auto" w:fill="F2E6EE"/>
          </w:tcPr>
          <w:p w14:paraId="7D7F6FB3">
            <w:pPr>
              <w:spacing w:after="0"/>
              <w:jc w:val="center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F2E6EE"/>
          </w:tcPr>
          <w:p w14:paraId="69B62C52">
            <w:pPr>
              <w:spacing w:after="0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F2E6EE"/>
          </w:tcPr>
          <w:p w14:paraId="3CF75032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25F8BFE9">
        <w:trPr>
          <w:jc w:val="center"/>
        </w:trPr>
        <w:tc>
          <w:tcPr>
            <w:tcW w:w="2880" w:type="dxa"/>
          </w:tcPr>
          <w:p w14:paraId="2339F88E">
            <w:pPr>
              <w:spacing w:after="0"/>
            </w:pPr>
            <w:r>
              <w:rPr>
                <w:sz w:val="20"/>
              </w:rPr>
              <w:t>songs_</w:t>
            </w:r>
          </w:p>
        </w:tc>
        <w:tc>
          <w:tcPr>
            <w:tcW w:w="2880" w:type="dxa"/>
          </w:tcPr>
          <w:p w14:paraId="19A7D0E7">
            <w:pPr>
              <w:spacing w:after="0"/>
            </w:pPr>
            <w:r>
              <w:rPr>
                <w:sz w:val="20"/>
              </w:rPr>
              <w:t>vector&lt;SongEntry&gt;</w:t>
            </w:r>
          </w:p>
        </w:tc>
        <w:tc>
          <w:tcPr>
            <w:tcW w:w="2880" w:type="dxa"/>
          </w:tcPr>
          <w:p w14:paraId="4507C080">
            <w:pPr>
              <w:spacing w:after="0"/>
            </w:pPr>
            <w:r>
              <w:rPr>
                <w:sz w:val="20"/>
              </w:rPr>
              <w:t>List of all available songs scanned from disk</w:t>
            </w:r>
          </w:p>
        </w:tc>
      </w:tr>
    </w:tbl>
    <w:p w14:paraId="5C4E25DD"/>
    <w:p w14:paraId="565B39EC">
      <w:pPr>
        <w:pStyle w:val="5"/>
      </w:pPr>
      <w:r>
        <w:t>3.4.9 SongEntry (struct)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57E999">
        <w:trPr>
          <w:jc w:val="center"/>
        </w:trPr>
        <w:tc>
          <w:tcPr>
            <w:tcW w:w="2880" w:type="dxa"/>
            <w:shd w:val="clear" w:color="auto" w:fill="F2E6EE"/>
          </w:tcPr>
          <w:p w14:paraId="42125D00">
            <w:pPr>
              <w:spacing w:after="0"/>
              <w:jc w:val="center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F2E6EE"/>
          </w:tcPr>
          <w:p w14:paraId="3E6CEB1E">
            <w:pPr>
              <w:spacing w:after="0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F2E6EE"/>
          </w:tcPr>
          <w:p w14:paraId="59FA50E7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3C82E9C2">
        <w:trPr>
          <w:jc w:val="center"/>
        </w:trPr>
        <w:tc>
          <w:tcPr>
            <w:tcW w:w="2880" w:type="dxa"/>
          </w:tcPr>
          <w:p w14:paraId="5DA2A12F">
            <w:pPr>
              <w:spacing w:after="0"/>
            </w:pPr>
            <w:r>
              <w:rPr>
                <w:sz w:val="20"/>
              </w:rPr>
              <w:t>filePath</w:t>
            </w:r>
          </w:p>
        </w:tc>
        <w:tc>
          <w:tcPr>
            <w:tcW w:w="2880" w:type="dxa"/>
          </w:tcPr>
          <w:p w14:paraId="2F2708E9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6F9317F3">
            <w:pPr>
              <w:spacing w:after="0"/>
            </w:pPr>
            <w:r>
              <w:rPr>
                <w:sz w:val="20"/>
              </w:rPr>
              <w:t>Path to the chart.json file</w:t>
            </w:r>
          </w:p>
        </w:tc>
      </w:tr>
      <w:tr w14:paraId="57296609">
        <w:trPr>
          <w:jc w:val="center"/>
        </w:trPr>
        <w:tc>
          <w:tcPr>
            <w:tcW w:w="2880" w:type="dxa"/>
          </w:tcPr>
          <w:p w14:paraId="4BBCB649">
            <w:pPr>
              <w:spacing w:after="0"/>
            </w:pPr>
            <w:r>
              <w:rPr>
                <w:sz w:val="20"/>
              </w:rPr>
              <w:t>title</w:t>
            </w:r>
          </w:p>
        </w:tc>
        <w:tc>
          <w:tcPr>
            <w:tcW w:w="2880" w:type="dxa"/>
          </w:tcPr>
          <w:p w14:paraId="0C1B8FD9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E3C4A87">
            <w:pPr>
              <w:spacing w:after="0"/>
            </w:pPr>
            <w:r>
              <w:rPr>
                <w:sz w:val="20"/>
              </w:rPr>
              <w:t>Display title of the song</w:t>
            </w:r>
          </w:p>
        </w:tc>
      </w:tr>
      <w:tr w14:paraId="60CAC7FA">
        <w:trPr>
          <w:jc w:val="center"/>
        </w:trPr>
        <w:tc>
          <w:tcPr>
            <w:tcW w:w="2880" w:type="dxa"/>
          </w:tcPr>
          <w:p w14:paraId="1709FC4A">
            <w:pPr>
              <w:spacing w:after="0"/>
            </w:pPr>
            <w:r>
              <w:rPr>
                <w:sz w:val="20"/>
              </w:rPr>
              <w:t>bpm</w:t>
            </w:r>
          </w:p>
        </w:tc>
        <w:tc>
          <w:tcPr>
            <w:tcW w:w="2880" w:type="dxa"/>
          </w:tcPr>
          <w:p w14:paraId="06EB4B8D">
            <w:pPr>
              <w:spacing w:after="0"/>
            </w:pPr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31F1D96A">
            <w:pPr>
              <w:spacing w:after="0"/>
            </w:pPr>
            <w:r>
              <w:rPr>
                <w:sz w:val="20"/>
              </w:rPr>
              <w:t>Beats per minute of the song</w:t>
            </w:r>
          </w:p>
        </w:tc>
      </w:tr>
      <w:tr w14:paraId="0514AD6A">
        <w:trPr>
          <w:jc w:val="center"/>
        </w:trPr>
        <w:tc>
          <w:tcPr>
            <w:tcW w:w="2880" w:type="dxa"/>
          </w:tcPr>
          <w:p w14:paraId="6A2FC39E">
            <w:pPr>
              <w:spacing w:after="0"/>
            </w:pPr>
            <w:r>
              <w:rPr>
                <w:sz w:val="20"/>
              </w:rPr>
              <w:t>audioPath</w:t>
            </w:r>
          </w:p>
        </w:tc>
        <w:tc>
          <w:tcPr>
            <w:tcW w:w="2880" w:type="dxa"/>
          </w:tcPr>
          <w:p w14:paraId="7151F2AE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190EB14E">
            <w:pPr>
              <w:spacing w:after="0"/>
            </w:pPr>
            <w:r>
              <w:rPr>
                <w:sz w:val="20"/>
              </w:rPr>
              <w:t>Full path to the audio file (empty if no audio)</w:t>
            </w:r>
          </w:p>
        </w:tc>
      </w:tr>
    </w:tbl>
    <w:p w14:paraId="1DE30BC2">
      <w:pPr>
        <w:pStyle w:val="4"/>
      </w:pPr>
      <w:r>
        <w:t>3.5 Function Member Descriptions</w:t>
      </w:r>
    </w:p>
    <w:p w14:paraId="09A63017">
      <w:pPr>
        <w:pStyle w:val="5"/>
      </w:pPr>
      <w:r>
        <w:t>3.5.1 Game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67291F">
        <w:trPr>
          <w:jc w:val="center"/>
        </w:trPr>
        <w:tc>
          <w:tcPr>
            <w:tcW w:w="4320" w:type="dxa"/>
            <w:shd w:val="clear" w:color="auto" w:fill="F2E6EE"/>
          </w:tcPr>
          <w:p w14:paraId="4F0A71D9">
            <w:pPr>
              <w:spacing w:after="0"/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4320" w:type="dxa"/>
            <w:shd w:val="clear" w:color="auto" w:fill="F2E6EE"/>
          </w:tcPr>
          <w:p w14:paraId="746DF1B5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342D88F5">
        <w:trPr>
          <w:jc w:val="center"/>
        </w:trPr>
        <w:tc>
          <w:tcPr>
            <w:tcW w:w="4320" w:type="dxa"/>
          </w:tcPr>
          <w:p w14:paraId="04200FD9">
            <w:pPr>
              <w:spacing w:after="0"/>
            </w:pPr>
            <w:r>
              <w:rPr>
                <w:sz w:val="20"/>
              </w:rPr>
              <w:t>void run()</w:t>
            </w:r>
          </w:p>
        </w:tc>
        <w:tc>
          <w:tcPr>
            <w:tcW w:w="4320" w:type="dxa"/>
          </w:tcPr>
          <w:p w14:paraId="7AB3EC9E">
            <w:pPr>
              <w:spacing w:after="0"/>
            </w:pPr>
            <w:r>
              <w:rPr>
                <w:sz w:val="20"/>
              </w:rPr>
              <w:t>Main game loop. Initializes window, audio, renderer, and song library. Runs state machine until window close.</w:t>
            </w:r>
          </w:p>
        </w:tc>
      </w:tr>
      <w:tr w14:paraId="0817B1D6">
        <w:trPr>
          <w:jc w:val="center"/>
        </w:trPr>
        <w:tc>
          <w:tcPr>
            <w:tcW w:w="4320" w:type="dxa"/>
          </w:tcPr>
          <w:p w14:paraId="2B954348">
            <w:pPr>
              <w:spacing w:after="0"/>
            </w:pPr>
            <w:r>
              <w:rPr>
                <w:sz w:val="20"/>
              </w:rPr>
              <w:t>void startGame()</w:t>
            </w:r>
          </w:p>
        </w:tc>
        <w:tc>
          <w:tcPr>
            <w:tcW w:w="4320" w:type="dxa"/>
          </w:tcPr>
          <w:p w14:paraId="68B638B3">
            <w:pPr>
              <w:spacing w:after="0"/>
            </w:pPr>
            <w:r>
              <w:rPr>
                <w:sz w:val="20"/>
              </w:rPr>
              <w:t>Resets all gameplay state, loads chart from file, initializes audio. Transitions to PLAYING state.</w:t>
            </w:r>
          </w:p>
        </w:tc>
      </w:tr>
      <w:tr w14:paraId="47E1D500">
        <w:trPr>
          <w:jc w:val="center"/>
        </w:trPr>
        <w:tc>
          <w:tcPr>
            <w:tcW w:w="4320" w:type="dxa"/>
          </w:tcPr>
          <w:p w14:paraId="666DAB1C">
            <w:pPr>
              <w:spacing w:after="0"/>
            </w:pPr>
            <w:r>
              <w:rPr>
                <w:sz w:val="20"/>
              </w:rPr>
              <w:t>void tickMenu()</w:t>
            </w:r>
          </w:p>
        </w:tc>
        <w:tc>
          <w:tcPr>
            <w:tcW w:w="4320" w:type="dxa"/>
          </w:tcPr>
          <w:p w14:paraId="39396EA7">
            <w:pPr>
              <w:spacing w:after="0"/>
            </w:pPr>
            <w:r>
              <w:rPr>
                <w:sz w:val="20"/>
              </w:rPr>
              <w:t>Renders menu screen, waits for ENTER to go to SELECT.</w:t>
            </w:r>
          </w:p>
        </w:tc>
      </w:tr>
      <w:tr w14:paraId="23327C6F">
        <w:trPr>
          <w:jc w:val="center"/>
        </w:trPr>
        <w:tc>
          <w:tcPr>
            <w:tcW w:w="4320" w:type="dxa"/>
          </w:tcPr>
          <w:p w14:paraId="4A7DBAA1">
            <w:pPr>
              <w:spacing w:after="0"/>
            </w:pPr>
            <w:r>
              <w:rPr>
                <w:sz w:val="20"/>
              </w:rPr>
              <w:t>void tickSelect()</w:t>
            </w:r>
          </w:p>
        </w:tc>
        <w:tc>
          <w:tcPr>
            <w:tcW w:w="4320" w:type="dxa"/>
          </w:tcPr>
          <w:p w14:paraId="785FCB81">
            <w:pPr>
              <w:spacing w:after="0"/>
            </w:pPr>
            <w:r>
              <w:rPr>
                <w:sz w:val="20"/>
              </w:rPr>
              <w:t>Handles song list navigation, play/start/import inputs. Renders selection screen.</w:t>
            </w:r>
          </w:p>
        </w:tc>
      </w:tr>
      <w:tr w14:paraId="66E4E1C9">
        <w:trPr>
          <w:jc w:val="center"/>
        </w:trPr>
        <w:tc>
          <w:tcPr>
            <w:tcW w:w="4320" w:type="dxa"/>
          </w:tcPr>
          <w:p w14:paraId="0851F1F7">
            <w:pPr>
              <w:spacing w:after="0"/>
            </w:pPr>
            <w:r>
              <w:rPr>
                <w:sz w:val="20"/>
              </w:rPr>
              <w:t>void tickImporting()</w:t>
            </w:r>
          </w:p>
        </w:tc>
        <w:tc>
          <w:tcPr>
            <w:tcW w:w="4320" w:type="dxa"/>
          </w:tcPr>
          <w:p w14:paraId="3E2A04BE">
            <w:pPr>
              <w:spacing w:after="0"/>
            </w:pPr>
            <w:r>
              <w:rPr>
                <w:sz w:val="20"/>
              </w:rPr>
              <w:t>Manages audio import flow: file dialog → analysis → chart generation → refresh.</w:t>
            </w:r>
          </w:p>
        </w:tc>
      </w:tr>
      <w:tr w14:paraId="09EFFB69">
        <w:trPr>
          <w:jc w:val="center"/>
        </w:trPr>
        <w:tc>
          <w:tcPr>
            <w:tcW w:w="4320" w:type="dxa"/>
          </w:tcPr>
          <w:p w14:paraId="616DB5A0">
            <w:pPr>
              <w:spacing w:after="0"/>
            </w:pPr>
            <w:r>
              <w:rPr>
                <w:sz w:val="20"/>
              </w:rPr>
              <w:t>void tickPlaying(float dt)</w:t>
            </w:r>
          </w:p>
        </w:tc>
        <w:tc>
          <w:tcPr>
            <w:tcW w:w="4320" w:type="dxa"/>
          </w:tcPr>
          <w:p w14:paraId="7FA74A13">
            <w:pPr>
              <w:spacing w:after="0"/>
            </w:pPr>
            <w:r>
              <w:rPr>
                <w:sz w:val="20"/>
              </w:rPr>
              <w:t>Core gameplay update: advances time, updates audio/particles, processes input, judges notes, renders frame.</w:t>
            </w:r>
          </w:p>
        </w:tc>
      </w:tr>
      <w:tr w14:paraId="157D854E">
        <w:trPr>
          <w:jc w:val="center"/>
        </w:trPr>
        <w:tc>
          <w:tcPr>
            <w:tcW w:w="4320" w:type="dxa"/>
          </w:tcPr>
          <w:p w14:paraId="40D3C6A6">
            <w:pPr>
              <w:spacing w:after="0"/>
            </w:pPr>
            <w:r>
              <w:rPr>
                <w:sz w:val="20"/>
              </w:rPr>
              <w:t>void tickResult()</w:t>
            </w:r>
          </w:p>
        </w:tc>
        <w:tc>
          <w:tcPr>
            <w:tcW w:w="4320" w:type="dxa"/>
          </w:tcPr>
          <w:p w14:paraId="6D86C9F8">
            <w:pPr>
              <w:spacing w:after="0"/>
            </w:pPr>
            <w:r>
              <w:rPr>
                <w:sz w:val="20"/>
              </w:rPr>
              <w:t>Displays results screen, waits for ENTER to return to menu.</w:t>
            </w:r>
          </w:p>
        </w:tc>
      </w:tr>
    </w:tbl>
    <w:p w14:paraId="3B1D4962"/>
    <w:p w14:paraId="709FE573">
      <w:pPr>
        <w:pStyle w:val="5"/>
      </w:pPr>
      <w:r>
        <w:t>3.5.2 Chart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4BA749">
        <w:trPr>
          <w:jc w:val="center"/>
        </w:trPr>
        <w:tc>
          <w:tcPr>
            <w:tcW w:w="2880" w:type="dxa"/>
            <w:shd w:val="clear" w:color="auto" w:fill="F2E6EE"/>
          </w:tcPr>
          <w:p w14:paraId="6EA98337">
            <w:pPr>
              <w:spacing w:after="0"/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F2E6EE"/>
          </w:tcPr>
          <w:p w14:paraId="2FCDAFDD">
            <w:pPr>
              <w:spacing w:after="0"/>
              <w:jc w:val="center"/>
            </w:pPr>
            <w:r>
              <w:rPr>
                <w:b/>
                <w:sz w:val="20"/>
              </w:rPr>
              <w:t>Prototype</w:t>
            </w:r>
          </w:p>
        </w:tc>
        <w:tc>
          <w:tcPr>
            <w:tcW w:w="2880" w:type="dxa"/>
            <w:shd w:val="clear" w:color="auto" w:fill="F2E6EE"/>
          </w:tcPr>
          <w:p w14:paraId="152885D5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4431854A">
        <w:trPr>
          <w:jc w:val="center"/>
        </w:trPr>
        <w:tc>
          <w:tcPr>
            <w:tcW w:w="2880" w:type="dxa"/>
          </w:tcPr>
          <w:p w14:paraId="713BCEBB">
            <w:pPr>
              <w:spacing w:after="0"/>
            </w:pPr>
            <w:r>
              <w:rPr>
                <w:sz w:val="20"/>
              </w:rPr>
              <w:t>generate</w:t>
            </w:r>
          </w:p>
        </w:tc>
        <w:tc>
          <w:tcPr>
            <w:tcW w:w="2880" w:type="dxa"/>
          </w:tcPr>
          <w:p w14:paraId="454D4B06">
            <w:pPr>
              <w:spacing w:after="0"/>
            </w:pPr>
            <w:r>
              <w:rPr>
                <w:sz w:val="20"/>
              </w:rPr>
              <w:t>void generate()</w:t>
            </w:r>
          </w:p>
        </w:tc>
        <w:tc>
          <w:tcPr>
            <w:tcW w:w="2880" w:type="dxa"/>
          </w:tcPr>
          <w:p w14:paraId="356A53EF">
            <w:pPr>
              <w:spacing w:after="0"/>
            </w:pPr>
            <w:r>
              <w:rPr>
                <w:sz w:val="20"/>
              </w:rPr>
              <w:t>Creates a hard-coded demonstration chart with varied patterns (stairs, jacks, streams).</w:t>
            </w:r>
          </w:p>
        </w:tc>
      </w:tr>
      <w:tr w14:paraId="6C7AFAAF">
        <w:trPr>
          <w:jc w:val="center"/>
        </w:trPr>
        <w:tc>
          <w:tcPr>
            <w:tcW w:w="2880" w:type="dxa"/>
          </w:tcPr>
          <w:p w14:paraId="44D8F467">
            <w:pPr>
              <w:spacing w:after="0"/>
            </w:pPr>
            <w:r>
              <w:rPr>
                <w:sz w:val="20"/>
              </w:rPr>
              <w:t>loadFromFile</w:t>
            </w:r>
          </w:p>
        </w:tc>
        <w:tc>
          <w:tcPr>
            <w:tcW w:w="2880" w:type="dxa"/>
          </w:tcPr>
          <w:p w14:paraId="384B5780">
            <w:pPr>
              <w:spacing w:after="0"/>
            </w:pPr>
            <w:r>
              <w:rPr>
                <w:sz w:val="20"/>
              </w:rPr>
              <w:t>bool loadFromFile(const string&amp; path)</w:t>
            </w:r>
          </w:p>
        </w:tc>
        <w:tc>
          <w:tcPr>
            <w:tcW w:w="2880" w:type="dxa"/>
          </w:tcPr>
          <w:p w14:paraId="4D17D738">
            <w:pPr>
              <w:spacing w:after="0"/>
            </w:pPr>
            <w:r>
              <w:rPr>
                <w:sz w:val="20"/>
              </w:rPr>
              <w:t>Parses JSON chart file using JsonParser. Supports multiple note formats (time/beat, hold variants). Sorts notes by time.</w:t>
            </w:r>
          </w:p>
        </w:tc>
      </w:tr>
      <w:tr w14:paraId="741864CB">
        <w:trPr>
          <w:jc w:val="center"/>
        </w:trPr>
        <w:tc>
          <w:tcPr>
            <w:tcW w:w="2880" w:type="dxa"/>
          </w:tcPr>
          <w:p w14:paraId="7D11DAE2">
            <w:pPr>
              <w:spacing w:after="0"/>
            </w:pPr>
            <w:r>
              <w:rPr>
                <w:sz w:val="20"/>
              </w:rPr>
              <w:t>saveToFile</w:t>
            </w:r>
          </w:p>
        </w:tc>
        <w:tc>
          <w:tcPr>
            <w:tcW w:w="2880" w:type="dxa"/>
          </w:tcPr>
          <w:p w14:paraId="751ACF93">
            <w:pPr>
              <w:spacing w:after="0"/>
            </w:pPr>
            <w:r>
              <w:rPr>
                <w:sz w:val="20"/>
              </w:rPr>
              <w:t>bool saveToFile(const string&amp; path) const</w:t>
            </w:r>
          </w:p>
        </w:tc>
        <w:tc>
          <w:tcPr>
            <w:tcW w:w="2880" w:type="dxa"/>
          </w:tcPr>
          <w:p w14:paraId="2F0671B7">
            <w:pPr>
              <w:spacing w:after="0"/>
            </w:pPr>
            <w:r>
              <w:rPr>
                <w:sz w:val="20"/>
              </w:rPr>
              <w:t>Writes chart data to JSON file with title, BPM, and note array.</w:t>
            </w:r>
          </w:p>
        </w:tc>
      </w:tr>
      <w:tr w14:paraId="54C983BB">
        <w:trPr>
          <w:jc w:val="center"/>
        </w:trPr>
        <w:tc>
          <w:tcPr>
            <w:tcW w:w="2880" w:type="dxa"/>
          </w:tcPr>
          <w:p w14:paraId="6F742D21">
            <w:pPr>
              <w:spacing w:after="0"/>
            </w:pPr>
            <w:r>
              <w:rPr>
                <w:sz w:val="20"/>
              </w:rPr>
              <w:t>reset</w:t>
            </w:r>
          </w:p>
        </w:tc>
        <w:tc>
          <w:tcPr>
            <w:tcW w:w="2880" w:type="dxa"/>
          </w:tcPr>
          <w:p w14:paraId="78EABD57">
            <w:pPr>
              <w:spacing w:after="0"/>
            </w:pPr>
            <w:r>
              <w:rPr>
                <w:sz w:val="20"/>
              </w:rPr>
              <w:t>void reset()</w:t>
            </w:r>
          </w:p>
        </w:tc>
        <w:tc>
          <w:tcPr>
            <w:tcW w:w="2880" w:type="dxa"/>
          </w:tcPr>
          <w:p w14:paraId="6EEC7FB8">
            <w:pPr>
              <w:spacing w:after="0"/>
            </w:pPr>
            <w:r>
              <w:rPr>
                <w:sz w:val="20"/>
              </w:rPr>
              <w:t>Clears all note data.</w:t>
            </w:r>
          </w:p>
        </w:tc>
      </w:tr>
      <w:tr w14:paraId="777F597E">
        <w:trPr>
          <w:jc w:val="center"/>
        </w:trPr>
        <w:tc>
          <w:tcPr>
            <w:tcW w:w="2880" w:type="dxa"/>
          </w:tcPr>
          <w:p w14:paraId="0BF37C56">
            <w:pPr>
              <w:spacing w:after="0"/>
            </w:pPr>
            <w:r>
              <w:rPr>
                <w:sz w:val="20"/>
              </w:rPr>
              <w:t>allDone</w:t>
            </w:r>
          </w:p>
        </w:tc>
        <w:tc>
          <w:tcPr>
            <w:tcW w:w="2880" w:type="dxa"/>
          </w:tcPr>
          <w:p w14:paraId="60D5CF5A">
            <w:pPr>
              <w:spacing w:after="0"/>
            </w:pPr>
            <w:r>
              <w:rPr>
                <w:sz w:val="20"/>
              </w:rPr>
              <w:t>bool allDone() const</w:t>
            </w:r>
          </w:p>
        </w:tc>
        <w:tc>
          <w:tcPr>
            <w:tcW w:w="2880" w:type="dxa"/>
          </w:tcPr>
          <w:p w14:paraId="7AFBFD50">
            <w:pPr>
              <w:spacing w:after="0"/>
            </w:pPr>
            <w:r>
              <w:rPr>
                <w:sz w:val="20"/>
              </w:rPr>
              <w:t>Returns true if all notes have been resolved (judged).</w:t>
            </w:r>
          </w:p>
        </w:tc>
      </w:tr>
      <w:tr w14:paraId="0A779D0A">
        <w:trPr>
          <w:jc w:val="center"/>
        </w:trPr>
        <w:tc>
          <w:tcPr>
            <w:tcW w:w="2880" w:type="dxa"/>
          </w:tcPr>
          <w:p w14:paraId="08E9FCF6">
            <w:pPr>
              <w:spacing w:after="0"/>
            </w:pPr>
            <w:r>
              <w:rPr>
                <w:sz w:val="20"/>
              </w:rPr>
              <w:t>doneCount</w:t>
            </w:r>
          </w:p>
        </w:tc>
        <w:tc>
          <w:tcPr>
            <w:tcW w:w="2880" w:type="dxa"/>
          </w:tcPr>
          <w:p w14:paraId="146808CA">
            <w:pPr>
              <w:spacing w:after="0"/>
            </w:pPr>
            <w:r>
              <w:rPr>
                <w:sz w:val="20"/>
              </w:rPr>
              <w:t>int doneCount() const</w:t>
            </w:r>
          </w:p>
        </w:tc>
        <w:tc>
          <w:tcPr>
            <w:tcW w:w="2880" w:type="dxa"/>
          </w:tcPr>
          <w:p w14:paraId="29BDD5BD">
            <w:pPr>
              <w:spacing w:after="0"/>
            </w:pPr>
            <w:r>
              <w:rPr>
                <w:sz w:val="20"/>
              </w:rPr>
              <w:t>Returns count of resolved notes.</w:t>
            </w:r>
          </w:p>
        </w:tc>
      </w:tr>
    </w:tbl>
    <w:p w14:paraId="5FDCA0B3"/>
    <w:p w14:paraId="317A5ECD">
      <w:pPr>
        <w:pStyle w:val="5"/>
      </w:pPr>
      <w:r>
        <w:t>3.5.3 JudgeSystem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552BF5">
        <w:trPr>
          <w:jc w:val="center"/>
        </w:trPr>
        <w:tc>
          <w:tcPr>
            <w:tcW w:w="2880" w:type="dxa"/>
            <w:shd w:val="clear" w:color="auto" w:fill="F2E6EE"/>
          </w:tcPr>
          <w:p w14:paraId="5BBAD1A4">
            <w:pPr>
              <w:spacing w:after="0"/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F2E6EE"/>
          </w:tcPr>
          <w:p w14:paraId="4F546FC6">
            <w:pPr>
              <w:spacing w:after="0"/>
              <w:jc w:val="center"/>
            </w:pPr>
            <w:r>
              <w:rPr>
                <w:b/>
                <w:sz w:val="20"/>
              </w:rPr>
              <w:t>Prototype</w:t>
            </w:r>
          </w:p>
        </w:tc>
        <w:tc>
          <w:tcPr>
            <w:tcW w:w="2880" w:type="dxa"/>
            <w:shd w:val="clear" w:color="auto" w:fill="F2E6EE"/>
          </w:tcPr>
          <w:p w14:paraId="3B38E421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7A12CA4D">
        <w:trPr>
          <w:jc w:val="center"/>
        </w:trPr>
        <w:tc>
          <w:tcPr>
            <w:tcW w:w="2880" w:type="dxa"/>
          </w:tcPr>
          <w:p w14:paraId="6A6EC8D8">
            <w:pPr>
              <w:spacing w:after="0"/>
            </w:pPr>
            <w:r>
              <w:rPr>
                <w:sz w:val="20"/>
              </w:rPr>
              <w:t>reset</w:t>
            </w:r>
          </w:p>
        </w:tc>
        <w:tc>
          <w:tcPr>
            <w:tcW w:w="2880" w:type="dxa"/>
          </w:tcPr>
          <w:p w14:paraId="4327F4E4">
            <w:pPr>
              <w:spacing w:after="0"/>
            </w:pPr>
            <w:r>
              <w:rPr>
                <w:sz w:val="20"/>
              </w:rPr>
              <w:t>void reset()</w:t>
            </w:r>
          </w:p>
        </w:tc>
        <w:tc>
          <w:tcPr>
            <w:tcW w:w="2880" w:type="dxa"/>
          </w:tcPr>
          <w:p w14:paraId="26AEB679">
            <w:pPr>
              <w:spacing w:after="0"/>
            </w:pPr>
            <w:r>
              <w:rPr>
                <w:sz w:val="20"/>
              </w:rPr>
              <w:t>Resets score, combo, and all counts to zero.</w:t>
            </w:r>
          </w:p>
        </w:tc>
      </w:tr>
      <w:tr w14:paraId="0E01218F">
        <w:trPr>
          <w:jc w:val="center"/>
        </w:trPr>
        <w:tc>
          <w:tcPr>
            <w:tcW w:w="2880" w:type="dxa"/>
          </w:tcPr>
          <w:p w14:paraId="34F82345">
            <w:pPr>
              <w:spacing w:after="0"/>
            </w:pPr>
            <w:r>
              <w:rPr>
                <w:sz w:val="20"/>
              </w:rPr>
              <w:t>judge</w:t>
            </w:r>
          </w:p>
        </w:tc>
        <w:tc>
          <w:tcPr>
            <w:tcW w:w="2880" w:type="dxa"/>
          </w:tcPr>
          <w:p w14:paraId="4C333003">
            <w:pPr>
              <w:spacing w:after="0"/>
            </w:pPr>
            <w:r>
              <w:rPr>
                <w:sz w:val="20"/>
              </w:rPr>
              <w:t>JudgeResult judge(float timeDiff) const</w:t>
            </w:r>
          </w:p>
        </w:tc>
        <w:tc>
          <w:tcPr>
            <w:tcW w:w="2880" w:type="dxa"/>
          </w:tcPr>
          <w:p w14:paraId="42497580">
            <w:pPr>
              <w:spacing w:after="0"/>
            </w:pPr>
            <w:r>
              <w:rPr>
                <w:sz w:val="20"/>
              </w:rPr>
              <w:t>Returns judgment based on absolute time difference: PERFECT (≤45ms), GREAT (≤90ms), GOOD (≤140ms), or NONE.</w:t>
            </w:r>
          </w:p>
        </w:tc>
      </w:tr>
      <w:tr w14:paraId="7CDA1A31">
        <w:trPr>
          <w:jc w:val="center"/>
        </w:trPr>
        <w:tc>
          <w:tcPr>
            <w:tcW w:w="2880" w:type="dxa"/>
          </w:tcPr>
          <w:p w14:paraId="4072CAC3">
            <w:pPr>
              <w:spacing w:after="0"/>
            </w:pPr>
            <w:r>
              <w:rPr>
                <w:sz w:val="20"/>
              </w:rPr>
              <w:t>apply</w:t>
            </w:r>
          </w:p>
        </w:tc>
        <w:tc>
          <w:tcPr>
            <w:tcW w:w="2880" w:type="dxa"/>
          </w:tcPr>
          <w:p w14:paraId="59018138">
            <w:pPr>
              <w:spacing w:after="0"/>
            </w:pPr>
            <w:r>
              <w:rPr>
                <w:sz w:val="20"/>
              </w:rPr>
              <w:t>void apply(JudgeResult j)</w:t>
            </w:r>
          </w:p>
        </w:tc>
        <w:tc>
          <w:tcPr>
            <w:tcW w:w="2880" w:type="dxa"/>
          </w:tcPr>
          <w:p w14:paraId="45E26F29">
            <w:pPr>
              <w:spacing w:after="0"/>
            </w:pPr>
            <w:r>
              <w:rPr>
                <w:sz w:val="20"/>
              </w:rPr>
              <w:t>Updates score (+350/200/100/0), increments combo (or resets on MISS), updates max combo and counts.</w:t>
            </w:r>
          </w:p>
        </w:tc>
      </w:tr>
      <w:tr w14:paraId="42FECE17">
        <w:trPr>
          <w:jc w:val="center"/>
        </w:trPr>
        <w:tc>
          <w:tcPr>
            <w:tcW w:w="2880" w:type="dxa"/>
          </w:tcPr>
          <w:p w14:paraId="22779A28">
            <w:pPr>
              <w:spacing w:after="0"/>
            </w:pPr>
            <w:r>
              <w:rPr>
                <w:sz w:val="20"/>
              </w:rPr>
              <w:t>applyHold</w:t>
            </w:r>
          </w:p>
        </w:tc>
        <w:tc>
          <w:tcPr>
            <w:tcW w:w="2880" w:type="dxa"/>
          </w:tcPr>
          <w:p w14:paraId="6434EA92">
            <w:pPr>
              <w:spacing w:after="0"/>
            </w:pPr>
            <w:r>
              <w:rPr>
                <w:sz w:val="20"/>
              </w:rPr>
              <w:t>void applyHold(JudgeResult head, JudgeResult tail)</w:t>
            </w:r>
          </w:p>
        </w:tc>
        <w:tc>
          <w:tcPr>
            <w:tcW w:w="2880" w:type="dxa"/>
          </w:tcPr>
          <w:p w14:paraId="104FA068">
            <w:pPr>
              <w:spacing w:after="0"/>
            </w:pPr>
            <w:r>
              <w:rPr>
                <w:sz w:val="20"/>
              </w:rPr>
              <w:t>Judges hold note: applies head judgment, then adds tail bonus if both non-MISS.</w:t>
            </w:r>
          </w:p>
        </w:tc>
      </w:tr>
      <w:tr w14:paraId="414D9EF3">
        <w:trPr>
          <w:jc w:val="center"/>
        </w:trPr>
        <w:tc>
          <w:tcPr>
            <w:tcW w:w="2880" w:type="dxa"/>
          </w:tcPr>
          <w:p w14:paraId="28807418">
            <w:pPr>
              <w:spacing w:after="0"/>
            </w:pPr>
            <w:r>
              <w:rPr>
                <w:sz w:val="20"/>
              </w:rPr>
              <w:t>count</w:t>
            </w:r>
          </w:p>
        </w:tc>
        <w:tc>
          <w:tcPr>
            <w:tcW w:w="2880" w:type="dxa"/>
          </w:tcPr>
          <w:p w14:paraId="7EBC674B">
            <w:pPr>
              <w:spacing w:after="0"/>
            </w:pPr>
            <w:r>
              <w:rPr>
                <w:sz w:val="20"/>
              </w:rPr>
              <w:t>int count(JudgeResult j) const</w:t>
            </w:r>
          </w:p>
        </w:tc>
        <w:tc>
          <w:tcPr>
            <w:tcW w:w="2880" w:type="dxa"/>
          </w:tcPr>
          <w:p w14:paraId="101CF5A0">
            <w:pPr>
              <w:spacing w:after="0"/>
            </w:pPr>
            <w:r>
              <w:rPr>
                <w:sz w:val="20"/>
              </w:rPr>
              <w:t>Returns the count for a specific judgment type.</w:t>
            </w:r>
          </w:p>
        </w:tc>
      </w:tr>
    </w:tbl>
    <w:p w14:paraId="469BDD51"/>
    <w:p w14:paraId="5B968FFF">
      <w:pPr>
        <w:pStyle w:val="5"/>
      </w:pPr>
      <w:r>
        <w:t>3.5.4 AudioManager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679217">
        <w:trPr>
          <w:jc w:val="center"/>
        </w:trPr>
        <w:tc>
          <w:tcPr>
            <w:tcW w:w="2880" w:type="dxa"/>
            <w:shd w:val="clear" w:color="auto" w:fill="F2E6EE"/>
          </w:tcPr>
          <w:p w14:paraId="67A8182B">
            <w:pPr>
              <w:spacing w:after="0"/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F2E6EE"/>
          </w:tcPr>
          <w:p w14:paraId="545B4594">
            <w:pPr>
              <w:spacing w:after="0"/>
              <w:jc w:val="center"/>
            </w:pPr>
            <w:r>
              <w:rPr>
                <w:b/>
                <w:sz w:val="20"/>
              </w:rPr>
              <w:t>Prototype</w:t>
            </w:r>
          </w:p>
        </w:tc>
        <w:tc>
          <w:tcPr>
            <w:tcW w:w="2880" w:type="dxa"/>
            <w:shd w:val="clear" w:color="auto" w:fill="F2E6EE"/>
          </w:tcPr>
          <w:p w14:paraId="260A8115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0EA3CA06">
        <w:trPr>
          <w:jc w:val="center"/>
        </w:trPr>
        <w:tc>
          <w:tcPr>
            <w:tcW w:w="2880" w:type="dxa"/>
          </w:tcPr>
          <w:p w14:paraId="2481BC7E">
            <w:pPr>
              <w:spacing w:after="0"/>
            </w:pPr>
            <w:r>
              <w:rPr>
                <w:sz w:val="20"/>
              </w:rPr>
              <w:t>init</w:t>
            </w:r>
          </w:p>
        </w:tc>
        <w:tc>
          <w:tcPr>
            <w:tcW w:w="2880" w:type="dxa"/>
          </w:tcPr>
          <w:p w14:paraId="2AD589C4">
            <w:pPr>
              <w:spacing w:after="0"/>
            </w:pPr>
            <w:r>
              <w:rPr>
                <w:sz w:val="20"/>
              </w:rPr>
              <w:t>void init()</w:t>
            </w:r>
          </w:p>
        </w:tc>
        <w:tc>
          <w:tcPr>
            <w:tcW w:w="2880" w:type="dxa"/>
          </w:tcPr>
          <w:p w14:paraId="0A6991DB">
            <w:pPr>
              <w:spacing w:after="0"/>
            </w:pPr>
            <w:r>
              <w:rPr>
                <w:sz w:val="20"/>
              </w:rPr>
              <w:t>Synthesizes lane tones (A4-G5), kick drum, and hi-hat using waveform generation.</w:t>
            </w:r>
          </w:p>
        </w:tc>
      </w:tr>
      <w:tr w14:paraId="135F71C8">
        <w:trPr>
          <w:jc w:val="center"/>
        </w:trPr>
        <w:tc>
          <w:tcPr>
            <w:tcW w:w="2880" w:type="dxa"/>
          </w:tcPr>
          <w:p w14:paraId="7E4495FA">
            <w:pPr>
              <w:spacing w:after="0"/>
            </w:pPr>
            <w:r>
              <w:rPr>
                <w:sz w:val="20"/>
              </w:rPr>
              <w:t>cleanup</w:t>
            </w:r>
          </w:p>
        </w:tc>
        <w:tc>
          <w:tcPr>
            <w:tcW w:w="2880" w:type="dxa"/>
          </w:tcPr>
          <w:p w14:paraId="30619E38">
            <w:pPr>
              <w:spacing w:after="0"/>
            </w:pPr>
            <w:r>
              <w:rPr>
                <w:sz w:val="20"/>
              </w:rPr>
              <w:t>void cleanup()</w:t>
            </w:r>
          </w:p>
        </w:tc>
        <w:tc>
          <w:tcPr>
            <w:tcW w:w="2880" w:type="dxa"/>
          </w:tcPr>
          <w:p w14:paraId="5C375EB7">
            <w:pPr>
              <w:spacing w:after="0"/>
            </w:pPr>
            <w:r>
              <w:rPr>
                <w:sz w:val="20"/>
              </w:rPr>
              <w:t>Unloads all sounds and music, closes audio device.</w:t>
            </w:r>
          </w:p>
        </w:tc>
      </w:tr>
      <w:tr w14:paraId="77A7CC53">
        <w:trPr>
          <w:jc w:val="center"/>
        </w:trPr>
        <w:tc>
          <w:tcPr>
            <w:tcW w:w="2880" w:type="dxa"/>
          </w:tcPr>
          <w:p w14:paraId="088E040A">
            <w:pPr>
              <w:spacing w:after="0"/>
            </w:pPr>
            <w:r>
              <w:rPr>
                <w:sz w:val="20"/>
              </w:rPr>
              <w:t>resetBeat</w:t>
            </w:r>
          </w:p>
        </w:tc>
        <w:tc>
          <w:tcPr>
            <w:tcW w:w="2880" w:type="dxa"/>
          </w:tcPr>
          <w:p w14:paraId="14B9DE4D">
            <w:pPr>
              <w:spacing w:after="0"/>
            </w:pPr>
            <w:r>
              <w:rPr>
                <w:sz w:val="20"/>
              </w:rPr>
              <w:t>void resetBeat()</w:t>
            </w:r>
          </w:p>
        </w:tc>
        <w:tc>
          <w:tcPr>
            <w:tcW w:w="2880" w:type="dxa"/>
          </w:tcPr>
          <w:p w14:paraId="1CF41601">
            <w:pPr>
              <w:spacing w:after="0"/>
            </w:pPr>
            <w:r>
              <w:rPr>
                <w:sz w:val="20"/>
              </w:rPr>
              <w:t>Resets beat metronome timing.</w:t>
            </w:r>
          </w:p>
        </w:tc>
      </w:tr>
      <w:tr w14:paraId="45FB746E">
        <w:trPr>
          <w:jc w:val="center"/>
        </w:trPr>
        <w:tc>
          <w:tcPr>
            <w:tcW w:w="2880" w:type="dxa"/>
          </w:tcPr>
          <w:p w14:paraId="62916ECE">
            <w:pPr>
              <w:spacing w:after="0"/>
            </w:pPr>
            <w:r>
              <w:rPr>
                <w:sz w:val="20"/>
              </w:rPr>
              <w:t>playLane</w:t>
            </w:r>
          </w:p>
        </w:tc>
        <w:tc>
          <w:tcPr>
            <w:tcW w:w="2880" w:type="dxa"/>
          </w:tcPr>
          <w:p w14:paraId="596207DF">
            <w:pPr>
              <w:spacing w:after="0"/>
            </w:pPr>
            <w:r>
              <w:rPr>
                <w:sz w:val="20"/>
              </w:rPr>
              <w:t>void playLane(int lane)</w:t>
            </w:r>
          </w:p>
        </w:tc>
        <w:tc>
          <w:tcPr>
            <w:tcW w:w="2880" w:type="dxa"/>
          </w:tcPr>
          <w:p w14:paraId="1CAEC78F">
            <w:pPr>
              <w:spacing w:after="0"/>
            </w:pPr>
            <w:r>
              <w:rPr>
                <w:sz w:val="20"/>
              </w:rPr>
              <w:t>Plays the synthesized tone for a specific lane.</w:t>
            </w:r>
          </w:p>
        </w:tc>
      </w:tr>
      <w:tr w14:paraId="519FAF70">
        <w:trPr>
          <w:jc w:val="center"/>
        </w:trPr>
        <w:tc>
          <w:tcPr>
            <w:tcW w:w="2880" w:type="dxa"/>
          </w:tcPr>
          <w:p w14:paraId="165358DF">
            <w:pPr>
              <w:spacing w:after="0"/>
            </w:pPr>
            <w:r>
              <w:rPr>
                <w:sz w:val="20"/>
              </w:rPr>
              <w:t>updateBeat</w:t>
            </w:r>
          </w:p>
        </w:tc>
        <w:tc>
          <w:tcPr>
            <w:tcW w:w="2880" w:type="dxa"/>
          </w:tcPr>
          <w:p w14:paraId="5AE47441">
            <w:pPr>
              <w:spacing w:after="0"/>
            </w:pPr>
            <w:r>
              <w:rPr>
                <w:sz w:val="20"/>
              </w:rPr>
              <w:t>float updateBeat(float gameTime)</w:t>
            </w:r>
          </w:p>
        </w:tc>
        <w:tc>
          <w:tcPr>
            <w:tcW w:w="2880" w:type="dxa"/>
          </w:tcPr>
          <w:p w14:paraId="26AFF3E7">
            <w:pPr>
              <w:spacing w:after="0"/>
            </w:pPr>
            <w:r>
              <w:rPr>
                <w:sz w:val="20"/>
              </w:rPr>
              <w:t>Checks if a beat has occurred, plays kick/hat sounds, returns pulse intensity.</w:t>
            </w:r>
          </w:p>
        </w:tc>
      </w:tr>
      <w:tr w14:paraId="18FDFED6">
        <w:trPr>
          <w:jc w:val="center"/>
        </w:trPr>
        <w:tc>
          <w:tcPr>
            <w:tcW w:w="2880" w:type="dxa"/>
          </w:tcPr>
          <w:p w14:paraId="582FEC8B">
            <w:pPr>
              <w:spacing w:after="0"/>
            </w:pPr>
            <w:r>
              <w:rPr>
                <w:sz w:val="20"/>
              </w:rPr>
              <w:t>loadMusic</w:t>
            </w:r>
          </w:p>
        </w:tc>
        <w:tc>
          <w:tcPr>
            <w:tcW w:w="2880" w:type="dxa"/>
          </w:tcPr>
          <w:p w14:paraId="0541125F">
            <w:pPr>
              <w:spacing w:after="0"/>
            </w:pPr>
            <w:r>
              <w:rPr>
                <w:sz w:val="20"/>
              </w:rPr>
              <w:t>bool loadMusic(const string&amp; path)</w:t>
            </w:r>
          </w:p>
        </w:tc>
        <w:tc>
          <w:tcPr>
            <w:tcW w:w="2880" w:type="dxa"/>
          </w:tcPr>
          <w:p w14:paraId="4D59670B">
            <w:pPr>
              <w:spacing w:after="0"/>
            </w:pPr>
            <w:r>
              <w:rPr>
                <w:sz w:val="20"/>
              </w:rPr>
              <w:t>Loads an audio file as background music stream with 70% volume.</w:t>
            </w:r>
          </w:p>
        </w:tc>
      </w:tr>
      <w:tr w14:paraId="3A356038">
        <w:trPr>
          <w:jc w:val="center"/>
        </w:trPr>
        <w:tc>
          <w:tcPr>
            <w:tcW w:w="2880" w:type="dxa"/>
          </w:tcPr>
          <w:p w14:paraId="2A889273">
            <w:pPr>
              <w:spacing w:after="0"/>
            </w:pPr>
            <w:r>
              <w:rPr>
                <w:sz w:val="20"/>
              </w:rPr>
              <w:t>playMusic</w:t>
            </w:r>
          </w:p>
        </w:tc>
        <w:tc>
          <w:tcPr>
            <w:tcW w:w="2880" w:type="dxa"/>
          </w:tcPr>
          <w:p w14:paraId="3873FA33">
            <w:pPr>
              <w:spacing w:after="0"/>
            </w:pPr>
            <w:r>
              <w:rPr>
                <w:sz w:val="20"/>
              </w:rPr>
              <w:t>void playMusic()</w:t>
            </w:r>
          </w:p>
        </w:tc>
        <w:tc>
          <w:tcPr>
            <w:tcW w:w="2880" w:type="dxa"/>
          </w:tcPr>
          <w:p w14:paraId="04BC84AE">
            <w:pPr>
              <w:spacing w:after="0"/>
            </w:pPr>
            <w:r>
              <w:rPr>
                <w:sz w:val="20"/>
              </w:rPr>
              <w:t>Starts background music playback.</w:t>
            </w:r>
          </w:p>
        </w:tc>
      </w:tr>
      <w:tr w14:paraId="4810A96D">
        <w:trPr>
          <w:jc w:val="center"/>
        </w:trPr>
        <w:tc>
          <w:tcPr>
            <w:tcW w:w="2880" w:type="dxa"/>
          </w:tcPr>
          <w:p w14:paraId="3A4275C3">
            <w:pPr>
              <w:spacing w:after="0"/>
            </w:pPr>
            <w:r>
              <w:rPr>
                <w:sz w:val="20"/>
              </w:rPr>
              <w:t>stopMusic</w:t>
            </w:r>
          </w:p>
        </w:tc>
        <w:tc>
          <w:tcPr>
            <w:tcW w:w="2880" w:type="dxa"/>
          </w:tcPr>
          <w:p w14:paraId="56369639">
            <w:pPr>
              <w:spacing w:after="0"/>
            </w:pPr>
            <w:r>
              <w:rPr>
                <w:sz w:val="20"/>
              </w:rPr>
              <w:t>void stopMusic()</w:t>
            </w:r>
          </w:p>
        </w:tc>
        <w:tc>
          <w:tcPr>
            <w:tcW w:w="2880" w:type="dxa"/>
          </w:tcPr>
          <w:p w14:paraId="5993DD83">
            <w:pPr>
              <w:spacing w:after="0"/>
            </w:pPr>
            <w:r>
              <w:rPr>
                <w:sz w:val="20"/>
              </w:rPr>
              <w:t>Stops and unloads background music.</w:t>
            </w:r>
          </w:p>
        </w:tc>
      </w:tr>
      <w:tr w14:paraId="78D00958">
        <w:trPr>
          <w:jc w:val="center"/>
        </w:trPr>
        <w:tc>
          <w:tcPr>
            <w:tcW w:w="2880" w:type="dxa"/>
          </w:tcPr>
          <w:p w14:paraId="53528BCF">
            <w:pPr>
              <w:spacing w:after="0"/>
            </w:pPr>
            <w:r>
              <w:rPr>
                <w:sz w:val="20"/>
              </w:rPr>
              <w:t>updateMusic</w:t>
            </w:r>
          </w:p>
        </w:tc>
        <w:tc>
          <w:tcPr>
            <w:tcW w:w="2880" w:type="dxa"/>
          </w:tcPr>
          <w:p w14:paraId="592312F7">
            <w:pPr>
              <w:spacing w:after="0"/>
            </w:pPr>
            <w:r>
              <w:rPr>
                <w:sz w:val="20"/>
              </w:rPr>
              <w:t>void updateMusic()</w:t>
            </w:r>
          </w:p>
        </w:tc>
        <w:tc>
          <w:tcPr>
            <w:tcW w:w="2880" w:type="dxa"/>
          </w:tcPr>
          <w:p w14:paraId="66E5E4AD">
            <w:pPr>
              <w:spacing w:after="0"/>
            </w:pPr>
            <w:r>
              <w:rPr>
                <w:sz w:val="20"/>
              </w:rPr>
              <w:t>Feeds the music stream (required each frame by raylib).</w:t>
            </w:r>
          </w:p>
        </w:tc>
      </w:tr>
    </w:tbl>
    <w:p w14:paraId="6562700F"/>
    <w:p w14:paraId="7B4F7EFB">
      <w:pPr>
        <w:pStyle w:val="5"/>
      </w:pPr>
      <w:r>
        <w:t>3.5.5 ParticleSystem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D03942">
        <w:trPr>
          <w:jc w:val="center"/>
        </w:trPr>
        <w:tc>
          <w:tcPr>
            <w:tcW w:w="2880" w:type="dxa"/>
            <w:shd w:val="clear" w:color="auto" w:fill="F2E6EE"/>
          </w:tcPr>
          <w:p w14:paraId="33738904">
            <w:pPr>
              <w:spacing w:after="0"/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F2E6EE"/>
          </w:tcPr>
          <w:p w14:paraId="45E66C1B">
            <w:pPr>
              <w:spacing w:after="0"/>
              <w:jc w:val="center"/>
            </w:pPr>
            <w:r>
              <w:rPr>
                <w:b/>
                <w:sz w:val="20"/>
              </w:rPr>
              <w:t>Prototype</w:t>
            </w:r>
          </w:p>
        </w:tc>
        <w:tc>
          <w:tcPr>
            <w:tcW w:w="2880" w:type="dxa"/>
            <w:shd w:val="clear" w:color="auto" w:fill="F2E6EE"/>
          </w:tcPr>
          <w:p w14:paraId="7F258C5B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5E3CCA4B">
        <w:trPr>
          <w:jc w:val="center"/>
        </w:trPr>
        <w:tc>
          <w:tcPr>
            <w:tcW w:w="2880" w:type="dxa"/>
          </w:tcPr>
          <w:p w14:paraId="4CAE5D5A">
            <w:pPr>
              <w:spacing w:after="0"/>
            </w:pPr>
            <w:r>
              <w:rPr>
                <w:sz w:val="20"/>
              </w:rPr>
              <w:t>update</w:t>
            </w:r>
          </w:p>
        </w:tc>
        <w:tc>
          <w:tcPr>
            <w:tcW w:w="2880" w:type="dxa"/>
          </w:tcPr>
          <w:p w14:paraId="569FFBE2">
            <w:pPr>
              <w:spacing w:after="0"/>
            </w:pPr>
            <w:r>
              <w:rPr>
                <w:sz w:val="20"/>
              </w:rPr>
              <w:t>void update(float dt)</w:t>
            </w:r>
          </w:p>
        </w:tc>
        <w:tc>
          <w:tcPr>
            <w:tcW w:w="2880" w:type="dxa"/>
          </w:tcPr>
          <w:p w14:paraId="18B26672">
            <w:pPr>
              <w:spacing w:after="0"/>
            </w:pPr>
            <w:r>
              <w:rPr>
                <w:sz w:val="20"/>
              </w:rPr>
              <w:t>Updates particle positions (gravity, drag), removes dead particles.</w:t>
            </w:r>
          </w:p>
        </w:tc>
      </w:tr>
      <w:tr w14:paraId="080F2A28">
        <w:trPr>
          <w:jc w:val="center"/>
        </w:trPr>
        <w:tc>
          <w:tcPr>
            <w:tcW w:w="2880" w:type="dxa"/>
          </w:tcPr>
          <w:p w14:paraId="534BC6AC">
            <w:pPr>
              <w:spacing w:after="0"/>
            </w:pPr>
            <w:r>
              <w:rPr>
                <w:sz w:val="20"/>
              </w:rPr>
              <w:t>clear</w:t>
            </w:r>
          </w:p>
        </w:tc>
        <w:tc>
          <w:tcPr>
            <w:tcW w:w="2880" w:type="dxa"/>
          </w:tcPr>
          <w:p w14:paraId="12700103">
            <w:pPr>
              <w:spacing w:after="0"/>
            </w:pPr>
            <w:r>
              <w:rPr>
                <w:sz w:val="20"/>
              </w:rPr>
              <w:t>void clear()</w:t>
            </w:r>
          </w:p>
        </w:tc>
        <w:tc>
          <w:tcPr>
            <w:tcW w:w="2880" w:type="dxa"/>
          </w:tcPr>
          <w:p w14:paraId="0B56DC15">
            <w:pPr>
              <w:spacing w:after="0"/>
            </w:pPr>
            <w:r>
              <w:rPr>
                <w:sz w:val="20"/>
              </w:rPr>
              <w:t>Removes all active particles.</w:t>
            </w:r>
          </w:p>
        </w:tc>
      </w:tr>
      <w:tr w14:paraId="47CC2211">
        <w:trPr>
          <w:jc w:val="center"/>
        </w:trPr>
        <w:tc>
          <w:tcPr>
            <w:tcW w:w="2880" w:type="dxa"/>
          </w:tcPr>
          <w:p w14:paraId="15D82CB0">
            <w:pPr>
              <w:spacing w:after="0"/>
            </w:pPr>
            <w:r>
              <w:rPr>
                <w:sz w:val="20"/>
              </w:rPr>
              <w:t>spawnExplosion</w:t>
            </w:r>
          </w:p>
        </w:tc>
        <w:tc>
          <w:tcPr>
            <w:tcW w:w="2880" w:type="dxa"/>
          </w:tcPr>
          <w:p w14:paraId="190E8534">
            <w:pPr>
              <w:spacing w:after="0"/>
            </w:pPr>
            <w:r>
              <w:rPr>
                <w:sz w:val="20"/>
              </w:rPr>
              <w:t>void spawnExplosion(float x, float y, int lane)</w:t>
            </w:r>
          </w:p>
        </w:tc>
        <w:tc>
          <w:tcPr>
            <w:tcW w:w="2880" w:type="dxa"/>
          </w:tcPr>
          <w:p w14:paraId="360543D0">
            <w:pPr>
              <w:spacing w:after="0"/>
            </w:pPr>
            <w:r>
              <w:rPr>
                <w:sz w:val="20"/>
              </w:rPr>
              <w:t>Creates 25 particles burst in random directions with lane-colored mix.</w:t>
            </w:r>
          </w:p>
        </w:tc>
      </w:tr>
      <w:tr w14:paraId="4C59CD47">
        <w:trPr>
          <w:jc w:val="center"/>
        </w:trPr>
        <w:tc>
          <w:tcPr>
            <w:tcW w:w="2880" w:type="dxa"/>
          </w:tcPr>
          <w:p w14:paraId="3594FABF">
            <w:pPr>
              <w:spacing w:after="0"/>
            </w:pPr>
            <w:r>
              <w:rPr>
                <w:sz w:val="20"/>
              </w:rPr>
              <w:t>spawnSpiral</w:t>
            </w:r>
          </w:p>
        </w:tc>
        <w:tc>
          <w:tcPr>
            <w:tcW w:w="2880" w:type="dxa"/>
          </w:tcPr>
          <w:p w14:paraId="0B33EC29">
            <w:pPr>
              <w:spacing w:after="0"/>
            </w:pPr>
            <w:r>
              <w:rPr>
                <w:sz w:val="20"/>
              </w:rPr>
              <w:t>void spawnSpiral(float x, float y, float time, int lane)</w:t>
            </w:r>
          </w:p>
        </w:tc>
        <w:tc>
          <w:tcPr>
            <w:tcW w:w="2880" w:type="dxa"/>
          </w:tcPr>
          <w:p w14:paraId="5866F3B6">
            <w:pPr>
              <w:spacing w:after="0"/>
            </w:pPr>
            <w:r>
              <w:rPr>
                <w:sz w:val="20"/>
              </w:rPr>
              <w:t>Creates 8 particles in a spiral pattern around hit point.</w:t>
            </w:r>
          </w:p>
        </w:tc>
      </w:tr>
      <w:tr w14:paraId="17312C34">
        <w:trPr>
          <w:jc w:val="center"/>
        </w:trPr>
        <w:tc>
          <w:tcPr>
            <w:tcW w:w="2880" w:type="dxa"/>
          </w:tcPr>
          <w:p w14:paraId="66B20151">
            <w:pPr>
              <w:spacing w:after="0"/>
            </w:pPr>
            <w:r>
              <w:rPr>
                <w:sz w:val="20"/>
              </w:rPr>
              <w:t>spawnFire</w:t>
            </w:r>
          </w:p>
        </w:tc>
        <w:tc>
          <w:tcPr>
            <w:tcW w:w="2880" w:type="dxa"/>
          </w:tcPr>
          <w:p w14:paraId="24ABE972">
            <w:pPr>
              <w:spacing w:after="0"/>
            </w:pPr>
            <w:r>
              <w:rPr>
                <w:sz w:val="20"/>
              </w:rPr>
              <w:t>void spawnFire(float x, float y)</w:t>
            </w:r>
          </w:p>
        </w:tc>
        <w:tc>
          <w:tcPr>
            <w:tcW w:w="2880" w:type="dxa"/>
          </w:tcPr>
          <w:p w14:paraId="4B90F491">
            <w:pPr>
              <w:spacing w:after="0"/>
            </w:pPr>
            <w:r>
              <w:rPr>
                <w:sz w:val="20"/>
              </w:rPr>
              <w:t>Creates 6 upward particles (fire effect), triggered at combo &gt; 10.</w:t>
            </w:r>
          </w:p>
        </w:tc>
      </w:tr>
    </w:tbl>
    <w:p w14:paraId="62989B0A"/>
    <w:p w14:paraId="1FE3F693">
      <w:pPr>
        <w:pStyle w:val="5"/>
      </w:pPr>
      <w:r>
        <w:t>3.5.6 Renderer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3BF9CB1">
        <w:trPr>
          <w:jc w:val="center"/>
        </w:trPr>
        <w:tc>
          <w:tcPr>
            <w:tcW w:w="2880" w:type="dxa"/>
            <w:shd w:val="clear" w:color="auto" w:fill="F2E6EE"/>
          </w:tcPr>
          <w:p w14:paraId="16024D89">
            <w:pPr>
              <w:spacing w:after="0"/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F2E6EE"/>
          </w:tcPr>
          <w:p w14:paraId="385C22D5">
            <w:pPr>
              <w:spacing w:after="0"/>
              <w:jc w:val="center"/>
            </w:pPr>
            <w:r>
              <w:rPr>
                <w:b/>
                <w:sz w:val="20"/>
              </w:rPr>
              <w:t>Prototype</w:t>
            </w:r>
          </w:p>
        </w:tc>
        <w:tc>
          <w:tcPr>
            <w:tcW w:w="2880" w:type="dxa"/>
            <w:shd w:val="clear" w:color="auto" w:fill="F2E6EE"/>
          </w:tcPr>
          <w:p w14:paraId="4070428D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20A6B825">
        <w:trPr>
          <w:jc w:val="center"/>
        </w:trPr>
        <w:tc>
          <w:tcPr>
            <w:tcW w:w="2880" w:type="dxa"/>
          </w:tcPr>
          <w:p w14:paraId="6B54034C">
            <w:pPr>
              <w:spacing w:after="0"/>
            </w:pPr>
            <w:r>
              <w:rPr>
                <w:sz w:val="20"/>
              </w:rPr>
              <w:t>init</w:t>
            </w:r>
          </w:p>
        </w:tc>
        <w:tc>
          <w:tcPr>
            <w:tcW w:w="2880" w:type="dxa"/>
          </w:tcPr>
          <w:p w14:paraId="5EDEE89A">
            <w:pPr>
              <w:spacing w:after="0"/>
            </w:pPr>
            <w:r>
              <w:rPr>
                <w:sz w:val="20"/>
              </w:rPr>
              <w:t>void init()</w:t>
            </w:r>
          </w:p>
        </w:tc>
        <w:tc>
          <w:tcPr>
            <w:tcW w:w="2880" w:type="dxa"/>
          </w:tcPr>
          <w:p w14:paraId="519A1CAF">
            <w:pPr>
              <w:spacing w:after="0"/>
            </w:pPr>
            <w:r>
              <w:rPr>
                <w:sz w:val="20"/>
              </w:rPr>
              <w:t>Initializes 50 background petal particles with random properties.</w:t>
            </w:r>
          </w:p>
        </w:tc>
      </w:tr>
      <w:tr w14:paraId="12363714">
        <w:trPr>
          <w:jc w:val="center"/>
        </w:trPr>
        <w:tc>
          <w:tcPr>
            <w:tcW w:w="2880" w:type="dxa"/>
          </w:tcPr>
          <w:p w14:paraId="52D0F380">
            <w:pPr>
              <w:spacing w:after="0"/>
            </w:pPr>
            <w:r>
              <w:rPr>
                <w:sz w:val="20"/>
              </w:rPr>
              <w:t>drawMenu</w:t>
            </w:r>
          </w:p>
        </w:tc>
        <w:tc>
          <w:tcPr>
            <w:tcW w:w="2880" w:type="dxa"/>
          </w:tcPr>
          <w:p w14:paraId="33E12FB1">
            <w:pPr>
              <w:spacing w:after="0"/>
            </w:pPr>
            <w:r>
              <w:rPr>
                <w:sz w:val="20"/>
              </w:rPr>
              <w:t>void drawMenu(float bgPhase)</w:t>
            </w:r>
          </w:p>
        </w:tc>
        <w:tc>
          <w:tcPr>
            <w:tcW w:w="2880" w:type="dxa"/>
          </w:tcPr>
          <w:p w14:paraId="65FB59E3">
            <w:pPr>
              <w:spacing w:after="0"/>
            </w:pPr>
            <w:r>
              <w:rPr>
                <w:sz w:val="20"/>
              </w:rPr>
              <w:t>Draws title screen with petals, rotating rings, key labels, and prompt.</w:t>
            </w:r>
          </w:p>
        </w:tc>
      </w:tr>
      <w:tr w14:paraId="30181D38">
        <w:trPr>
          <w:jc w:val="center"/>
        </w:trPr>
        <w:tc>
          <w:tcPr>
            <w:tcW w:w="2880" w:type="dxa"/>
          </w:tcPr>
          <w:p w14:paraId="577D18D7">
            <w:pPr>
              <w:spacing w:after="0"/>
            </w:pPr>
            <w:r>
              <w:rPr>
                <w:sz w:val="20"/>
              </w:rPr>
              <w:t>drawSelect</w:t>
            </w:r>
          </w:p>
        </w:tc>
        <w:tc>
          <w:tcPr>
            <w:tcW w:w="2880" w:type="dxa"/>
          </w:tcPr>
          <w:p w14:paraId="58875AB2">
            <w:pPr>
              <w:spacing w:after="0"/>
            </w:pPr>
            <w:r>
              <w:rPr>
                <w:sz w:val="20"/>
              </w:rPr>
              <w:t>void drawSelect(...)</w:t>
            </w:r>
          </w:p>
        </w:tc>
        <w:tc>
          <w:tcPr>
            <w:tcW w:w="2880" w:type="dxa"/>
          </w:tcPr>
          <w:p w14:paraId="5C7EF805">
            <w:pPr>
              <w:spacing w:after="0"/>
            </w:pPr>
            <w:r>
              <w:rPr>
                <w:sz w:val="20"/>
              </w:rPr>
              <w:t>Draws song list with selection highlight, BPM info, and control hints.</w:t>
            </w:r>
          </w:p>
        </w:tc>
      </w:tr>
      <w:tr w14:paraId="5B0976DA">
        <w:trPr>
          <w:jc w:val="center"/>
        </w:trPr>
        <w:tc>
          <w:tcPr>
            <w:tcW w:w="2880" w:type="dxa"/>
          </w:tcPr>
          <w:p w14:paraId="051BF6C6">
            <w:pPr>
              <w:spacing w:after="0"/>
            </w:pPr>
            <w:r>
              <w:rPr>
                <w:sz w:val="20"/>
              </w:rPr>
              <w:t>drawImport</w:t>
            </w:r>
          </w:p>
        </w:tc>
        <w:tc>
          <w:tcPr>
            <w:tcW w:w="2880" w:type="dxa"/>
          </w:tcPr>
          <w:p w14:paraId="4809945B">
            <w:pPr>
              <w:spacing w:after="0"/>
            </w:pPr>
            <w:r>
              <w:rPr>
                <w:sz w:val="20"/>
              </w:rPr>
              <w:t>void drawImport(...)</w:t>
            </w:r>
          </w:p>
        </w:tc>
        <w:tc>
          <w:tcPr>
            <w:tcW w:w="2880" w:type="dxa"/>
          </w:tcPr>
          <w:p w14:paraId="3B85D374">
            <w:pPr>
              <w:spacing w:after="0"/>
            </w:pPr>
            <w:r>
              <w:rPr>
                <w:sz w:val="20"/>
              </w:rPr>
              <w:t>Draws import screen with status text and progress bar.</w:t>
            </w:r>
          </w:p>
        </w:tc>
      </w:tr>
      <w:tr w14:paraId="29E0CA73">
        <w:trPr>
          <w:jc w:val="center"/>
        </w:trPr>
        <w:tc>
          <w:tcPr>
            <w:tcW w:w="2880" w:type="dxa"/>
          </w:tcPr>
          <w:p w14:paraId="1E4D984F">
            <w:pPr>
              <w:spacing w:after="0"/>
            </w:pPr>
            <w:r>
              <w:rPr>
                <w:sz w:val="20"/>
              </w:rPr>
              <w:t>drawPlaying</w:t>
            </w:r>
          </w:p>
        </w:tc>
        <w:tc>
          <w:tcPr>
            <w:tcW w:w="2880" w:type="dxa"/>
          </w:tcPr>
          <w:p w14:paraId="3D865BA5">
            <w:pPr>
              <w:spacing w:after="0"/>
            </w:pPr>
            <w:r>
              <w:rPr>
                <w:sz w:val="20"/>
              </w:rPr>
              <w:t>(multiple draw calls)</w:t>
            </w:r>
          </w:p>
        </w:tc>
        <w:tc>
          <w:tcPr>
            <w:tcW w:w="2880" w:type="dxa"/>
          </w:tcPr>
          <w:p w14:paraId="22360258">
            <w:pPr>
              <w:spacing w:after="0"/>
            </w:pPr>
            <w:r>
              <w:rPr>
                <w:sz w:val="20"/>
              </w:rPr>
              <w:t>Background → Track → Lanes → BeatLines → Notes → HitLine → Receptors → Particles → Flash → Judgment → UI → Countdown.</w:t>
            </w:r>
          </w:p>
        </w:tc>
      </w:tr>
      <w:tr w14:paraId="2BC18805">
        <w:trPr>
          <w:jc w:val="center"/>
        </w:trPr>
        <w:tc>
          <w:tcPr>
            <w:tcW w:w="2880" w:type="dxa"/>
          </w:tcPr>
          <w:p w14:paraId="0C312A4E">
            <w:pPr>
              <w:spacing w:after="0"/>
            </w:pPr>
            <w:r>
              <w:rPr>
                <w:sz w:val="20"/>
              </w:rPr>
              <w:t>drawResults</w:t>
            </w:r>
          </w:p>
        </w:tc>
        <w:tc>
          <w:tcPr>
            <w:tcW w:w="2880" w:type="dxa"/>
          </w:tcPr>
          <w:p w14:paraId="4DF5BD04">
            <w:pPr>
              <w:spacing w:after="0"/>
            </w:pPr>
            <w:r>
              <w:rPr>
                <w:sz w:val="20"/>
              </w:rPr>
              <w:t>void drawResults(...)</w:t>
            </w:r>
          </w:p>
        </w:tc>
        <w:tc>
          <w:tcPr>
            <w:tcW w:w="2880" w:type="dxa"/>
          </w:tcPr>
          <w:p w14:paraId="22694CF4">
            <w:pPr>
              <w:spacing w:after="0"/>
            </w:pPr>
            <w:r>
              <w:rPr>
                <w:sz w:val="20"/>
              </w:rPr>
              <w:t>Draws grade (S/A/B/C/D), score, combo, judgment counts.</w:t>
            </w:r>
          </w:p>
        </w:tc>
      </w:tr>
      <w:tr w14:paraId="1EEB68CC">
        <w:trPr>
          <w:jc w:val="center"/>
        </w:trPr>
        <w:tc>
          <w:tcPr>
            <w:tcW w:w="2880" w:type="dxa"/>
          </w:tcPr>
          <w:p w14:paraId="040ECDB1">
            <w:pPr>
              <w:spacing w:after="0"/>
            </w:pPr>
            <w:r>
              <w:rPr>
                <w:sz w:val="20"/>
              </w:rPr>
              <w:t>drawNotes</w:t>
            </w:r>
          </w:p>
        </w:tc>
        <w:tc>
          <w:tcPr>
            <w:tcW w:w="2880" w:type="dxa"/>
          </w:tcPr>
          <w:p w14:paraId="251CC643">
            <w:pPr>
              <w:spacing w:after="0"/>
            </w:pPr>
            <w:r>
              <w:rPr>
                <w:sz w:val="20"/>
              </w:rPr>
              <w:t>void drawNotes(...)</w:t>
            </w:r>
          </w:p>
        </w:tc>
        <w:tc>
          <w:tcPr>
            <w:tcW w:w="2880" w:type="dxa"/>
          </w:tcPr>
          <w:p w14:paraId="0A60FBB7">
            <w:pPr>
              <w:spacing w:after="0"/>
            </w:pPr>
            <w:r>
              <w:rPr>
                <w:sz w:val="20"/>
              </w:rPr>
              <w:t>Renders tap notes (with glow trail) and hold notes (gradient body + head/tail markers) in perspective.</w:t>
            </w:r>
          </w:p>
        </w:tc>
      </w:tr>
    </w:tbl>
    <w:p w14:paraId="1348D23D"/>
    <w:p w14:paraId="3B70AC4E">
      <w:pPr>
        <w:pStyle w:val="5"/>
      </w:pPr>
      <w:r>
        <w:t>3.5.7 SongManager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7F4615">
        <w:trPr>
          <w:jc w:val="center"/>
        </w:trPr>
        <w:tc>
          <w:tcPr>
            <w:tcW w:w="2880" w:type="dxa"/>
            <w:shd w:val="clear" w:color="auto" w:fill="F2E6EE"/>
          </w:tcPr>
          <w:p w14:paraId="59171AA0">
            <w:pPr>
              <w:spacing w:after="0"/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F2E6EE"/>
          </w:tcPr>
          <w:p w14:paraId="1D3585DB">
            <w:pPr>
              <w:spacing w:after="0"/>
              <w:jc w:val="center"/>
            </w:pPr>
            <w:r>
              <w:rPr>
                <w:b/>
                <w:sz w:val="20"/>
              </w:rPr>
              <w:t>Prototype</w:t>
            </w:r>
          </w:p>
        </w:tc>
        <w:tc>
          <w:tcPr>
            <w:tcW w:w="2880" w:type="dxa"/>
            <w:shd w:val="clear" w:color="auto" w:fill="F2E6EE"/>
          </w:tcPr>
          <w:p w14:paraId="58B67070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360D3FC3">
        <w:trPr>
          <w:jc w:val="center"/>
        </w:trPr>
        <w:tc>
          <w:tcPr>
            <w:tcW w:w="2880" w:type="dxa"/>
          </w:tcPr>
          <w:p w14:paraId="756B182D">
            <w:pPr>
              <w:spacing w:after="0"/>
            </w:pPr>
            <w:r>
              <w:rPr>
                <w:sz w:val="20"/>
              </w:rPr>
              <w:t>scanSongs</w:t>
            </w:r>
          </w:p>
        </w:tc>
        <w:tc>
          <w:tcPr>
            <w:tcW w:w="2880" w:type="dxa"/>
          </w:tcPr>
          <w:p w14:paraId="4DC9962C">
            <w:pPr>
              <w:spacing w:after="0"/>
            </w:pPr>
            <w:r>
              <w:rPr>
                <w:sz w:val="20"/>
              </w:rPr>
              <w:t>void scanSongs()</w:t>
            </w:r>
          </w:p>
        </w:tc>
        <w:tc>
          <w:tcPr>
            <w:tcW w:w="2880" w:type="dxa"/>
          </w:tcPr>
          <w:p w14:paraId="72BD3F9B">
            <w:pPr>
              <w:spacing w:after="0"/>
            </w:pPr>
            <w:r>
              <w:rPr>
                <w:sz w:val="20"/>
              </w:rPr>
              <w:t>Scans charts/ and songs/ directories for .json files. Parses each for title and BPM. Adds a "Random (Generated)" entry.</w:t>
            </w:r>
          </w:p>
        </w:tc>
      </w:tr>
      <w:tr w14:paraId="0209EF99">
        <w:trPr>
          <w:jc w:val="center"/>
        </w:trPr>
        <w:tc>
          <w:tcPr>
            <w:tcW w:w="2880" w:type="dxa"/>
          </w:tcPr>
          <w:p w14:paraId="19E12C00">
            <w:pPr>
              <w:spacing w:after="0"/>
            </w:pPr>
            <w:r>
              <w:rPr>
                <w:sz w:val="20"/>
              </w:rPr>
              <w:t>importAudio</w:t>
            </w:r>
          </w:p>
        </w:tc>
        <w:tc>
          <w:tcPr>
            <w:tcW w:w="2880" w:type="dxa"/>
          </w:tcPr>
          <w:p w14:paraId="182CE914">
            <w:pPr>
              <w:spacing w:after="0"/>
            </w:pPr>
            <w:r>
              <w:rPr>
                <w:sz w:val="20"/>
              </w:rPr>
              <w:t>bool importAudio(const string&amp; audioPath, string&amp; outChartPath)</w:t>
            </w:r>
          </w:p>
        </w:tc>
        <w:tc>
          <w:tcPr>
            <w:tcW w:w="2880" w:type="dxa"/>
          </w:tcPr>
          <w:p w14:paraId="4AC270CB">
            <w:pPr>
              <w:spacing w:after="0"/>
            </w:pPr>
            <w:r>
              <w:rPr>
                <w:sz w:val="20"/>
              </w:rPr>
              <w:t>Copies audio to songs/&lt;name&gt;/, analyzes with ChartGenerator, writes chart.json.</w:t>
            </w:r>
          </w:p>
        </w:tc>
      </w:tr>
      <w:tr w14:paraId="222B8A4F">
        <w:trPr>
          <w:jc w:val="center"/>
        </w:trPr>
        <w:tc>
          <w:tcPr>
            <w:tcW w:w="2880" w:type="dxa"/>
          </w:tcPr>
          <w:p w14:paraId="711691D8">
            <w:pPr>
              <w:spacing w:after="0"/>
            </w:pPr>
            <w:r>
              <w:rPr>
                <w:sz w:val="20"/>
              </w:rPr>
              <w:t>audioPathFor</w:t>
            </w:r>
          </w:p>
        </w:tc>
        <w:tc>
          <w:tcPr>
            <w:tcW w:w="2880" w:type="dxa"/>
          </w:tcPr>
          <w:p w14:paraId="558B11A9">
            <w:pPr>
              <w:spacing w:after="0"/>
            </w:pPr>
            <w:r>
              <w:rPr>
                <w:sz w:val="20"/>
              </w:rPr>
              <w:t>string audioPathFor(const SongEntry&amp; song) const</w:t>
            </w:r>
          </w:p>
        </w:tc>
        <w:tc>
          <w:tcPr>
            <w:tcW w:w="2880" w:type="dxa"/>
          </w:tcPr>
          <w:p w14:paraId="76F0B314">
            <w:pPr>
              <w:spacing w:after="0"/>
            </w:pPr>
            <w:r>
              <w:rPr>
                <w:sz w:val="20"/>
              </w:rPr>
              <w:t>Returns audio file path for a song entry, searching the chart directory.</w:t>
            </w:r>
          </w:p>
        </w:tc>
      </w:tr>
    </w:tbl>
    <w:p w14:paraId="301526C1"/>
    <w:p w14:paraId="6A330A3F">
      <w:pPr>
        <w:pStyle w:val="5"/>
      </w:pPr>
      <w:r>
        <w:t>3.5.8 ChartGenerator (static methods)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ADEAE4">
        <w:trPr>
          <w:jc w:val="center"/>
        </w:trPr>
        <w:tc>
          <w:tcPr>
            <w:tcW w:w="2880" w:type="dxa"/>
            <w:shd w:val="clear" w:color="auto" w:fill="F2E6EE"/>
          </w:tcPr>
          <w:p w14:paraId="1642E045">
            <w:pPr>
              <w:spacing w:after="0"/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F2E6EE"/>
          </w:tcPr>
          <w:p w14:paraId="0B5B1C80">
            <w:pPr>
              <w:spacing w:after="0"/>
              <w:jc w:val="center"/>
            </w:pPr>
            <w:r>
              <w:rPr>
                <w:b/>
                <w:sz w:val="20"/>
              </w:rPr>
              <w:t>Prototype</w:t>
            </w:r>
          </w:p>
        </w:tc>
        <w:tc>
          <w:tcPr>
            <w:tcW w:w="2880" w:type="dxa"/>
            <w:shd w:val="clear" w:color="auto" w:fill="F2E6EE"/>
          </w:tcPr>
          <w:p w14:paraId="2091AB27">
            <w:pPr>
              <w:spacing w:after="0"/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14:paraId="5A22071D">
        <w:trPr>
          <w:jc w:val="center"/>
        </w:trPr>
        <w:tc>
          <w:tcPr>
            <w:tcW w:w="2880" w:type="dxa"/>
          </w:tcPr>
          <w:p w14:paraId="0B654920">
            <w:pPr>
              <w:spacing w:after="0"/>
            </w:pPr>
            <w:r>
              <w:rPr>
                <w:sz w:val="20"/>
              </w:rPr>
              <w:t>analyze</w:t>
            </w:r>
          </w:p>
        </w:tc>
        <w:tc>
          <w:tcPr>
            <w:tcW w:w="2880" w:type="dxa"/>
          </w:tcPr>
          <w:p w14:paraId="09853FA0">
            <w:pPr>
              <w:spacing w:after="0"/>
            </w:pPr>
            <w:r>
              <w:rPr>
                <w:sz w:val="20"/>
              </w:rPr>
              <w:t>static bool analyze(const string&amp; audioPath, AudioFeatures&amp; out)</w:t>
            </w:r>
          </w:p>
        </w:tc>
        <w:tc>
          <w:tcPr>
            <w:tcW w:w="2880" w:type="dxa"/>
          </w:tcPr>
          <w:p w14:paraId="5049A850">
            <w:pPr>
              <w:spacing w:after="0"/>
            </w:pPr>
            <w:r>
              <w:rPr>
                <w:sz w:val="20"/>
              </w:rPr>
              <w:t>Detects BPM via aubio tempo tracking, detects onsets with spectral analysis, assigns lanes based on frequency features, generates hold notes for sustained sounds.</w:t>
            </w:r>
          </w:p>
        </w:tc>
      </w:tr>
    </w:tbl>
    <w:p w14:paraId="225D2688"/>
    <w:p w14:paraId="6A58FE8D">
      <w:pPr>
        <w:pStyle w:val="5"/>
      </w:pPr>
      <w:r>
        <w:t>3.5.9 JsonParser</w:t>
      </w:r>
    </w:p>
    <w:p w14:paraId="3D254E92">
      <w:r>
        <w:t>A hand-written recursive descent JSON parser implemented as a class with internal state. Supports all JSON types (null, bool, number, string, array, object) with minimal memory allocation. The JsonValue struct provides operator[] for object/array access, asNum() for safe number conversion, and asStr() for string access. The parseJson() free function creates a parser and parses a string in one call.</w:t>
      </w:r>
    </w:p>
    <w:p w14:paraId="4F8370F9">
      <w:pPr>
        <w:pStyle w:val="4"/>
      </w:pPr>
      <w:r>
        <w:t>3.6 Algorithm Design</w:t>
      </w:r>
    </w:p>
    <w:p w14:paraId="00666752">
      <w:pPr>
        <w:pStyle w:val="5"/>
      </w:pPr>
      <w:r>
        <w:t>3.6.1 Note Judgment Algorithm</w:t>
      </w:r>
    </w:p>
    <w:p w14:paraId="6B72DC5E">
      <w:r>
        <w:t>For each key press event, the system scans all unresolved notes on the pressed lane to find the closest one within the GOOD judgment window (±140ms). The algorithm:</w:t>
      </w:r>
    </w:p>
    <w:p w14:paraId="038BF053">
      <w:r>
        <w:t>1. Iterate over all notes, filtering by lane and unresolved status.</w:t>
      </w:r>
    </w:p>
    <w:p w14:paraId="534F427B">
      <w:r>
        <w:t>2. Compute absolute time difference |gameTime - note.time| for each candidate.</w:t>
      </w:r>
    </w:p>
    <w:p w14:paraId="0A6B9689">
      <w:r>
        <w:t>3. Select the note with the smallest time difference (best match).</w:t>
      </w:r>
    </w:p>
    <w:p w14:paraId="62FF574D">
      <w:r>
        <w:t>4. Classify the difference into PERFECT (≤45ms), GREAT (≤90ms), GOOD (≤140ms).</w:t>
      </w:r>
    </w:p>
    <w:p w14:paraId="2B3736D9">
      <w:r>
        <w:t>5. If the note is a HOLD type, mark it as "holding" and defer tail judgment until key release or endTime.</w:t>
      </w:r>
    </w:p>
    <w:p w14:paraId="01C31D26">
      <w:pPr>
        <w:pStyle w:val="5"/>
      </w:pPr>
      <w:r>
        <w:t>3.6.2 Chart Generation Algorithm</w:t>
      </w:r>
    </w:p>
    <w:p w14:paraId="3D8E8B93">
      <w:r>
        <w:t>The automatic chart generation uses audio signal processing through the aubio library:</w:t>
      </w:r>
    </w:p>
    <w:p w14:paraId="52D05E81">
      <w:r>
        <w:t>1. BPM Detection: Use aubio_tempo to track beats throughout the audio, collect beat times, compute median inter-beat interval, derive BPM = 60 / median.</w:t>
      </w:r>
    </w:p>
    <w:p w14:paraId="28AE1994">
      <w:r>
        <w:t>2. Onset Detection: Use aubio_onset to detect note attack events. For each onset, compute spectral features via FFT — spectral centroid (brightness) and bass ratio (low-frequency energy).</w:t>
      </w:r>
    </w:p>
    <w:p w14:paraId="43C7A352">
      <w:r>
        <w:t>3. Lane Assignment: Map spectral features to lanes — bass-heavy onsets → lanes 0-1, mid-range → lanes 2-3, bright → lanes 4-5. Apply section-based variation patterns to create musical interest.</w:t>
      </w:r>
    </w:p>
    <w:p w14:paraId="7D0E733B">
      <w:r>
        <w:t>4. Hold Note Generation: Create hold notes for low-energy, sustained bass sounds at regular intervals.</w:t>
      </w:r>
    </w:p>
    <w:p w14:paraId="5BC732BF">
      <w:r>
        <w:t>5. Post-processing: Remove taps that overlap with holds on the same lane, deduplicate same-time/same-lane notes, sort by time.</w:t>
      </w:r>
    </w:p>
    <w:p w14:paraId="2A0C6060">
      <w:pPr>
        <w:pStyle w:val="5"/>
      </w:pPr>
      <w:r>
        <w:t>3.6.3 Perspective Rendering</w:t>
      </w:r>
    </w:p>
    <w:p w14:paraId="653C3892">
      <w:r>
        <w:t>Notes are rendered with a pseudo-3D perspective effect:</w:t>
      </w:r>
    </w:p>
    <w:p w14:paraId="5231FDE2">
      <w:r>
        <w:t>1. Depth calculation: depth = 1 - (note.time - gameTime) * SCROLL_SPEED / TRACK_LEN. Depth 0 = vanishing point, 1 = hit line.</w:t>
      </w:r>
    </w:p>
    <w:p w14:paraId="30700F40">
      <w:r>
        <w:t>2. Y position: perspY(depth) = VP_Y + TRACK_LEN * depth^PERSP (PERSP=1.55 for curvature).</w:t>
      </w:r>
    </w:p>
    <w:p w14:paraId="40A53F45">
      <w:r>
        <w:t>3. X position: perspX(laneCenter, depth) = VP_X + (laneCenter - VP_X) * depth.</w:t>
      </w:r>
    </w:p>
    <w:p w14:paraId="1FAF1F10">
      <w:r>
        <w:t>4. Note width and height scale linearly with depth, creating a convincing 3D tunnel effect.</w:t>
      </w:r>
    </w:p>
    <w:p w14:paraId="234A0228">
      <w:pPr>
        <w:pStyle w:val="4"/>
      </w:pPr>
      <w:r>
        <w:t>3.7 File I/O Design</w:t>
      </w:r>
    </w:p>
    <w:p w14:paraId="1EF842E3">
      <w:r>
        <w:t>File I/O is central to the project, used in multiple places:</w:t>
      </w:r>
    </w:p>
    <w:p w14:paraId="1C17D6D0">
      <w:pPr>
        <w:pStyle w:val="5"/>
      </w:pPr>
      <w:r>
        <w:t>3.7.1 Chart Loading (Chart::loadFromFile)</w:t>
      </w:r>
    </w:p>
    <w:p w14:paraId="066BE38B">
      <w:r>
        <w:t>Reads a JSON file, parses it with the custom JsonParser, extracts title, BPM, audio path, and note data. Supports multiple note formats (time-based, beat-based, hold variants) for flexibility. Notes are sorted by time after loading.</w:t>
      </w:r>
    </w:p>
    <w:p w14:paraId="3CB26519">
      <w:pPr>
        <w:pStyle w:val="5"/>
      </w:pPr>
      <w:r>
        <w:t>3.7.2 Chart Saving (Chart::saveToFile)</w:t>
      </w:r>
    </w:p>
    <w:p w14:paraId="5AA63E2C">
      <w:r>
        <w:t>Writes chart data as formatted JSON with indentation. Outputs title, BPM, and note array with time, lane, type, and end fields.</w:t>
      </w:r>
    </w:p>
    <w:p w14:paraId="0DDF69D9">
      <w:pPr>
        <w:pStyle w:val="5"/>
      </w:pPr>
      <w:r>
        <w:t>3.7.3 Song Import (SongManager::importAudio)</w:t>
      </w:r>
    </w:p>
    <w:p w14:paraId="4586C2E2">
      <w:r>
        <w:t>Copies the source audio file to songs/&lt;name&gt;/audio.&lt;ext&gt;, generates a chart via ChartGenerator::analyze, and writes the chart as chart.json in the same directory. The songs/ directory structure allows the scanSongs() function to discover imported songs on subsequent launches.</w:t>
      </w:r>
    </w:p>
    <w:p w14:paraId="4DDAEA6B">
      <w:pPr>
        <w:pStyle w:val="5"/>
      </w:pPr>
      <w:r>
        <w:t>3.7.4 Song Scanning (SongManager::scanSongs)</w:t>
      </w:r>
    </w:p>
    <w:p w14:paraId="0F100C11">
      <w:r>
        <w:t>Scans two directories using POSIX opendir/readdir: charts/ for standalone chart files and songs/ for imported song directories (each containing chart.json + audio file). For each chart, reads title and BPM from the JSON file. Also scans for audio files (.mp3, .wav, .ogg, .flac, .m4a, .aac) in each song directory.</w:t>
      </w:r>
    </w:p>
    <w:p w14:paraId="1E377DFA">
      <w:pPr>
        <w:pStyle w:val="4"/>
      </w:pPr>
      <w:r>
        <w:t>3.8 Software Structure Analysis</w:t>
      </w:r>
    </w:p>
    <w:p w14:paraId="4BAC6995">
      <w:pPr>
        <w:pStyle w:val="5"/>
      </w:pPr>
      <w:r>
        <w:t>3.8.1 Module Division</w:t>
      </w:r>
    </w:p>
    <w:p w14:paraId="64FCF9CF">
      <w:r>
        <w:t>Each module performs a single task and corresponds to a real-world concept in the game domain:</w:t>
      </w:r>
    </w:p>
    <w:p w14:paraId="398B2BDF">
      <w:r>
        <w:rPr>
          <w:b/>
        </w:rPr>
        <w:t xml:space="preserve">Chart: </w:t>
      </w:r>
      <w:r>
        <w:t>Data container for musical notes — no rendering or judgment logic.</w:t>
      </w:r>
    </w:p>
    <w:p w14:paraId="59BCC990">
      <w:r>
        <w:rPr>
          <w:b/>
        </w:rPr>
        <w:t xml:space="preserve">JudgeSystem: </w:t>
      </w:r>
      <w:r>
        <w:t>Pure scoring logic — no rendering, no audio, no timing.</w:t>
      </w:r>
    </w:p>
    <w:p w14:paraId="6C5B17E9">
      <w:r>
        <w:rPr>
          <w:b/>
        </w:rPr>
        <w:t xml:space="preserve">AudioManager: </w:t>
      </w:r>
      <w:r>
        <w:t>Audio-only operations — no game logic, no rendering.</w:t>
      </w:r>
    </w:p>
    <w:p w14:paraId="2441A932">
      <w:r>
        <w:rPr>
          <w:b/>
        </w:rPr>
        <w:t xml:space="preserve">Renderer: </w:t>
      </w:r>
      <w:r>
        <w:t>Drawing-only — no game state modification, reads data from other modules.</w:t>
      </w:r>
    </w:p>
    <w:p w14:paraId="6938AFEC">
      <w:r>
        <w:rPr>
          <w:b/>
        </w:rPr>
        <w:t xml:space="preserve">ParticleSystem: </w:t>
      </w:r>
      <w:r>
        <w:t>Visual effect management — physics simulation independent of game rules.</w:t>
      </w:r>
    </w:p>
    <w:p w14:paraId="5BFE071D">
      <w:r>
        <w:rPr>
          <w:b/>
        </w:rPr>
        <w:t xml:space="preserve">InputManager: </w:t>
      </w:r>
      <w:r>
        <w:t>Input abstraction — shields game logic from raylib input API.</w:t>
      </w:r>
    </w:p>
    <w:p w14:paraId="5A61375E">
      <w:r>
        <w:rPr>
          <w:b/>
        </w:rPr>
        <w:t xml:space="preserve">SongManager: </w:t>
      </w:r>
      <w:r>
        <w:t>File system operations — scanning, importing, copying files.</w:t>
      </w:r>
    </w:p>
    <w:p w14:paraId="79DA575E">
      <w:r>
        <w:rPr>
          <w:b/>
        </w:rPr>
        <w:t xml:space="preserve">ChartGenerator: </w:t>
      </w:r>
      <w:r>
        <w:t>Audio signal processing — completely independent of game logic.</w:t>
      </w:r>
    </w:p>
    <w:p w14:paraId="471C4F86">
      <w:r>
        <w:rPr>
          <w:b/>
        </w:rPr>
        <w:t xml:space="preserve">Game: </w:t>
      </w:r>
      <w:r>
        <w:t>Coordinator — delegates to subsystems, contains only state machine logic.</w:t>
      </w:r>
    </w:p>
    <w:p w14:paraId="32AE6CCA">
      <w:pPr>
        <w:pStyle w:val="5"/>
      </w:pPr>
      <w:r>
        <w:t>3.8.2 Coupling Analysis</w:t>
      </w:r>
    </w:p>
    <w:p w14:paraId="328637F8">
      <w:r>
        <w:t>The system has low coupling between modules:</w:t>
      </w:r>
    </w:p>
    <w:p w14:paraId="4B7A3DEE">
      <w:pPr>
        <w:pStyle w:val="16"/>
      </w:pPr>
      <w:r>
        <w:t>Game depends on all subsystems, but subsystems do not depend on Game or each other.</w:t>
      </w:r>
    </w:p>
    <w:p w14:paraId="5D3BDE79">
      <w:pPr>
        <w:pStyle w:val="16"/>
      </w:pPr>
      <w:r>
        <w:t>Renderer receives data through function parameters (const references), never modifies game state.</w:t>
      </w:r>
    </w:p>
    <w:p w14:paraId="24CAB496">
      <w:pPr>
        <w:pStyle w:val="16"/>
      </w:pPr>
      <w:r>
        <w:t>JudgeSystem operates on simple float values, independent of Chart or Game.</w:t>
      </w:r>
    </w:p>
    <w:p w14:paraId="58F79094">
      <w:pPr>
        <w:pStyle w:val="16"/>
      </w:pPr>
      <w:r>
        <w:t>AudioManager is self-contained — only receives timing information.</w:t>
      </w:r>
    </w:p>
    <w:p w14:paraId="04DBD311">
      <w:pPr>
        <w:pStyle w:val="16"/>
      </w:pPr>
      <w:r>
        <w:t>SongManager and ChartGenerator interact only during import (SongManager calls ChartGenerator::analyze).</w:t>
      </w:r>
    </w:p>
    <w:p w14:paraId="1823E571">
      <w:pPr>
        <w:pStyle w:val="16"/>
      </w:pPr>
      <w:r>
        <w:t>No global variables or global objects are used.</w:t>
      </w:r>
    </w:p>
    <w:p w14:paraId="54E905B9">
      <w:pPr>
        <w:pStyle w:val="16"/>
      </w:pPr>
      <w:r>
        <w:t>Non-const references and pointers are used only where necessary (e.g., modifying Note state during gameplay).</w:t>
      </w:r>
    </w:p>
    <w:p w14:paraId="62D20BCD">
      <w:pPr>
        <w:pStyle w:val="5"/>
      </w:pPr>
      <w:r>
        <w:t>3.8.3 Encapsulation Analysis</w:t>
      </w:r>
    </w:p>
    <w:p w14:paraId="6B3348C8">
      <w:r>
        <w:t>All class data members are private. Access is through well-defined public interfaces:</w:t>
      </w:r>
    </w:p>
    <w:p w14:paraId="3BD11E8C">
      <w:pPr>
        <w:pStyle w:val="16"/>
      </w:pPr>
      <w:r>
        <w:t>Chart exposes notes() as const reference, and note() returns a mutable reference only when needed.</w:t>
      </w:r>
    </w:p>
    <w:p w14:paraId="24511C47">
      <w:pPr>
        <w:pStyle w:val="16"/>
      </w:pPr>
      <w:r>
        <w:t>JudgeSystem exposes only score(), combo(), maxCombo(), and count() as const getters.</w:t>
      </w:r>
    </w:p>
    <w:p w14:paraId="29FC58E2">
      <w:pPr>
        <w:pStyle w:val="16"/>
      </w:pPr>
      <w:r>
        <w:t>ParticleSystem exposes particles() as const reference for the renderer.</w:t>
      </w:r>
    </w:p>
    <w:p w14:paraId="189503F6">
      <w:pPr>
        <w:pStyle w:val="16"/>
      </w:pPr>
      <w:r>
        <w:t>Config constants are in a namespace with constexpr values — no runtime state.</w:t>
      </w:r>
    </w:p>
    <w:p w14:paraId="0CD06422">
      <w:pPr>
        <w:pStyle w:val="16"/>
      </w:pPr>
      <w:r>
        <w:t>The only public data members are in plain structs (Note, SongEntry, Particle, Petal) which serve as data transfer objects.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6B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A1A3A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A1A3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A1A3A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郭嘉乐(2025013332)</cp:lastModifiedBy>
  <dcterms:modified xsi:type="dcterms:W3CDTF">2026-06-08T22:38:50Z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4A4DE04DD7EEE521FAD3266A1CBF6554_42</vt:lpwstr>
  </property>
</Properties>
</file>