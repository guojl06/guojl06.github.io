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440AA">
      <w:pPr>
        <w:rPr>
          <w:rFonts w:ascii="Arial" w:hAnsi="Arial" w:eastAsia="Arial"/>
          <w:sz w:val="24"/>
        </w:rPr>
      </w:pPr>
      <w:r>
        <w:rPr>
          <w:rFonts w:ascii="Arial" w:hAnsi="Arial" w:eastAsia="Arial"/>
          <w:sz w:val="24"/>
        </w:rPr>
        <w:t xml:space="preserve">Requirements for Final Project </w:t>
      </w:r>
      <w:r>
        <w:rPr>
          <w:rFonts w:hint="eastAsia"/>
          <w:sz w:val="24"/>
          <w:lang w:val="en-US" w:eastAsia="zh-CN"/>
        </w:rPr>
        <w:t>of C++ Programming</w:t>
      </w:r>
      <w:r>
        <w:rPr>
          <w:rFonts w:ascii="Arial" w:hAnsi="Arial" w:eastAsia="Arial"/>
          <w:sz w:val="24"/>
        </w:rPr>
        <w:t xml:space="preserve"> </w:t>
      </w:r>
    </w:p>
    <w:p w14:paraId="11385BE9">
      <w:pPr>
        <w:rPr>
          <w:rFonts w:ascii="Arial" w:hAnsi="Arial" w:eastAsia="Arial"/>
          <w:sz w:val="24"/>
        </w:rPr>
      </w:pPr>
    </w:p>
    <w:p w14:paraId="4F43D553">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r>
        <w:rPr>
          <w:rFonts w:hint="eastAsia"/>
          <w:sz w:val="24"/>
          <w:lang w:val="en-US" w:eastAsia="zh-CN"/>
        </w:rPr>
        <w:t>Please complete the topic in the document before June 2</w:t>
      </w:r>
      <w:r>
        <w:rPr>
          <w:rFonts w:hint="eastAsia"/>
          <w:sz w:val="24"/>
          <w:vertAlign w:val="superscript"/>
          <w:lang w:val="en-US" w:eastAsia="zh-CN"/>
        </w:rPr>
        <w:t>nd</w:t>
      </w:r>
      <w:r>
        <w:rPr>
          <w:rFonts w:hint="eastAsia"/>
          <w:sz w:val="24"/>
          <w:lang w:val="en-US" w:eastAsia="zh-CN"/>
        </w:rPr>
        <w:t>.</w:t>
      </w:r>
    </w:p>
    <w:p w14:paraId="4E4A5E0C">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r>
        <w:rPr>
          <w:rFonts w:hint="eastAsia"/>
          <w:sz w:val="24"/>
          <w:lang w:val="en-US" w:eastAsia="zh-CN"/>
        </w:rPr>
        <w:t>Everyone need to make a confirmation whether you choose project or exam before June 2</w:t>
      </w:r>
      <w:r>
        <w:rPr>
          <w:rFonts w:hint="eastAsia"/>
          <w:sz w:val="24"/>
          <w:vertAlign w:val="superscript"/>
          <w:lang w:val="en-US" w:eastAsia="zh-CN"/>
        </w:rPr>
        <w:t>nd</w:t>
      </w:r>
      <w:r>
        <w:rPr>
          <w:rFonts w:hint="eastAsia"/>
          <w:sz w:val="24"/>
          <w:lang w:val="en-US" w:eastAsia="zh-CN"/>
        </w:rPr>
        <w:t xml:space="preserve"> in the feishu document.</w:t>
      </w:r>
    </w:p>
    <w:p w14:paraId="24D41AF3">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r>
        <w:rPr>
          <w:rFonts w:hint="eastAsia"/>
          <w:sz w:val="24"/>
          <w:lang w:val="en-US" w:eastAsia="zh-CN"/>
        </w:rPr>
        <w:fldChar w:fldCharType="begin"/>
      </w:r>
      <w:r>
        <w:rPr>
          <w:rFonts w:hint="eastAsia"/>
          <w:sz w:val="24"/>
          <w:lang w:val="en-US" w:eastAsia="zh-CN"/>
        </w:rPr>
        <w:instrText xml:space="preserve"> HYPERLINK "https://lbwcs29n19.feishu.cn/sheets/Dq0YsLsXUh9eghtzvR2cHooynsd?from=from_copylink" </w:instrText>
      </w:r>
      <w:r>
        <w:rPr>
          <w:rFonts w:hint="eastAsia"/>
          <w:sz w:val="24"/>
          <w:lang w:val="en-US" w:eastAsia="zh-CN"/>
        </w:rPr>
        <w:fldChar w:fldCharType="separate"/>
      </w:r>
      <w:r>
        <w:rPr>
          <w:rStyle w:val="135"/>
          <w:rFonts w:hint="eastAsia"/>
          <w:sz w:val="24"/>
          <w:lang w:val="en-US" w:eastAsia="zh-CN"/>
        </w:rPr>
        <w:t>https://lbwcs29n19.feishu.cn/sheets/Dq0YsLsXUh9eghtzvR2cHooynsd?from=from_copylink</w:t>
      </w:r>
      <w:r>
        <w:rPr>
          <w:rFonts w:hint="eastAsia"/>
          <w:sz w:val="24"/>
          <w:lang w:val="en-US" w:eastAsia="zh-CN"/>
        </w:rPr>
        <w:fldChar w:fldCharType="end"/>
      </w:r>
    </w:p>
    <w:p w14:paraId="65CDC3C1">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p>
    <w:p w14:paraId="6F040401">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sz w:val="24"/>
          <w:lang w:val="en-US" w:eastAsia="zh-CN"/>
        </w:rPr>
      </w:pPr>
    </w:p>
    <w:p w14:paraId="019910EC">
      <w:pPr>
        <w:rPr>
          <w:rFonts w:hint="default"/>
          <w:sz w:val="24"/>
          <w:highlight w:val="yellow"/>
          <w:lang w:val="en-US" w:eastAsia="zh-CN"/>
        </w:rPr>
      </w:pPr>
      <w:r>
        <w:rPr>
          <w:rFonts w:hint="eastAsia"/>
          <w:sz w:val="24"/>
          <w:highlight w:val="yellow"/>
          <w:lang w:val="en-US" w:eastAsia="zh-CN"/>
        </w:rPr>
        <w:t>The final schedule as following with the abstract instructions</w:t>
      </w:r>
    </w:p>
    <w:p w14:paraId="01AF4C29">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r>
        <w:rPr>
          <w:rFonts w:hint="eastAsia"/>
          <w:color w:val="0000FF"/>
          <w:sz w:val="24"/>
          <w:lang w:val="en-US" w:eastAsia="zh-CN"/>
        </w:rPr>
        <w:t>June 8</w:t>
      </w:r>
      <w:r>
        <w:rPr>
          <w:rFonts w:hint="eastAsia"/>
          <w:color w:val="0000FF"/>
          <w:sz w:val="24"/>
          <w:vertAlign w:val="superscript"/>
          <w:lang w:val="en-US" w:eastAsia="zh-CN"/>
        </w:rPr>
        <w:t>th</w:t>
      </w:r>
      <w:r>
        <w:rPr>
          <w:rFonts w:hint="eastAsia"/>
          <w:color w:val="0000FF"/>
          <w:sz w:val="24"/>
          <w:lang w:val="en-US" w:eastAsia="zh-CN"/>
        </w:rPr>
        <w:t>: Submit the project on web learning and provide the following materials:</w:t>
      </w:r>
      <w:r>
        <w:rPr>
          <w:rFonts w:hint="eastAsia"/>
          <w:sz w:val="24"/>
          <w:lang w:val="en-US" w:eastAsia="zh-CN"/>
        </w:rPr>
        <w:br w:type="textWrapping"/>
      </w:r>
      <w:r>
        <w:rPr>
          <w:rFonts w:ascii="Arial" w:hAnsi="Arial" w:eastAsia="Arial"/>
          <w:sz w:val="24"/>
        </w:rPr>
        <w:t>Submit the following documents:</w:t>
      </w:r>
      <w:r>
        <w:rPr>
          <w:rFonts w:ascii="Arial" w:hAnsi="Arial" w:eastAsia="Arial"/>
          <w:sz w:val="24"/>
        </w:rPr>
        <w:br w:type="textWrapping"/>
      </w:r>
      <w:r>
        <w:rPr>
          <w:rFonts w:ascii="Arial" w:hAnsi="Arial" w:eastAsia="Arial"/>
          <w:sz w:val="24"/>
        </w:rPr>
        <w:t xml:space="preserve">• </w:t>
      </w:r>
      <w:r>
        <w:rPr>
          <w:rFonts w:hint="eastAsia"/>
          <w:sz w:val="24"/>
          <w:lang w:val="en-US" w:eastAsia="zh-CN"/>
        </w:rPr>
        <w:t>Project final report (word or pdf file)</w:t>
      </w:r>
    </w:p>
    <w:p w14:paraId="5251B5BF">
      <w:pPr>
        <w:keepNext w:val="0"/>
        <w:keepLines w:val="0"/>
        <w:pageBreakBefore w:val="0"/>
        <w:widowControl/>
        <w:kinsoku/>
        <w:wordWrap/>
        <w:overflowPunct/>
        <w:topLinePunct w:val="0"/>
        <w:autoSpaceDE/>
        <w:autoSpaceDN/>
        <w:bidi w:val="0"/>
        <w:adjustRightInd/>
        <w:snapToGrid/>
        <w:spacing w:after="80" w:line="240" w:lineRule="auto"/>
        <w:ind w:firstLine="720" w:firstLineChars="0"/>
        <w:textAlignment w:val="auto"/>
        <w:rPr>
          <w:rFonts w:ascii="Arial" w:hAnsi="Arial" w:eastAsia="Arial"/>
          <w:sz w:val="24"/>
        </w:rPr>
      </w:pPr>
      <w:r>
        <w:rPr>
          <w:rFonts w:ascii="Arial" w:hAnsi="Arial" w:eastAsia="Arial"/>
          <w:sz w:val="24"/>
        </w:rPr>
        <w:t xml:space="preserve">Project Proposal </w:t>
      </w:r>
    </w:p>
    <w:p w14:paraId="229C9338">
      <w:pPr>
        <w:keepNext w:val="0"/>
        <w:keepLines w:val="0"/>
        <w:pageBreakBefore w:val="0"/>
        <w:widowControl/>
        <w:kinsoku/>
        <w:wordWrap/>
        <w:overflowPunct/>
        <w:topLinePunct w:val="0"/>
        <w:autoSpaceDE/>
        <w:autoSpaceDN/>
        <w:bidi w:val="0"/>
        <w:adjustRightInd/>
        <w:snapToGrid/>
        <w:spacing w:after="80" w:line="240" w:lineRule="auto"/>
        <w:ind w:firstLine="720" w:firstLineChars="0"/>
        <w:textAlignment w:val="auto"/>
        <w:rPr>
          <w:rFonts w:ascii="Arial" w:hAnsi="Arial" w:eastAsia="Arial"/>
          <w:sz w:val="24"/>
        </w:rPr>
      </w:pPr>
      <w:r>
        <w:rPr>
          <w:rFonts w:ascii="Arial" w:hAnsi="Arial" w:eastAsia="Arial"/>
          <w:sz w:val="24"/>
        </w:rPr>
        <w:t>Requirements Analysis Report</w:t>
      </w:r>
    </w:p>
    <w:p w14:paraId="1CC62B71">
      <w:pPr>
        <w:keepNext w:val="0"/>
        <w:keepLines w:val="0"/>
        <w:pageBreakBefore w:val="0"/>
        <w:widowControl/>
        <w:kinsoku/>
        <w:wordWrap/>
        <w:overflowPunct/>
        <w:topLinePunct w:val="0"/>
        <w:autoSpaceDE/>
        <w:autoSpaceDN/>
        <w:bidi w:val="0"/>
        <w:adjustRightInd/>
        <w:snapToGrid/>
        <w:spacing w:after="80" w:line="240" w:lineRule="auto"/>
        <w:ind w:firstLine="720" w:firstLineChars="300"/>
        <w:textAlignment w:val="auto"/>
        <w:rPr>
          <w:rFonts w:hint="eastAsia"/>
          <w:sz w:val="24"/>
          <w:lang w:val="en-US" w:eastAsia="zh-CN"/>
        </w:rPr>
      </w:pPr>
      <w:r>
        <w:rPr>
          <w:rFonts w:ascii="Arial" w:hAnsi="Arial" w:eastAsia="Arial"/>
          <w:sz w:val="24"/>
        </w:rPr>
        <w:t>Design Specification</w:t>
      </w:r>
      <w:r>
        <w:rPr>
          <w:rFonts w:ascii="Arial" w:hAnsi="Arial" w:eastAsia="Arial"/>
          <w:sz w:val="24"/>
        </w:rPr>
        <w:br w:type="textWrapping"/>
      </w:r>
      <w:r>
        <w:rPr>
          <w:rFonts w:ascii="Arial" w:hAnsi="Arial" w:eastAsia="Arial"/>
          <w:sz w:val="24"/>
        </w:rPr>
        <w:t>• User Manual</w:t>
      </w:r>
      <w:r>
        <w:rPr>
          <w:rFonts w:hint="eastAsia"/>
          <w:sz w:val="24"/>
          <w:lang w:val="en-US" w:eastAsia="zh-CN"/>
        </w:rPr>
        <w:t>(word or pdf file)</w:t>
      </w:r>
      <w:r>
        <w:rPr>
          <w:rFonts w:ascii="Arial" w:hAnsi="Arial" w:eastAsia="Arial"/>
          <w:sz w:val="24"/>
        </w:rPr>
        <w:br w:type="textWrapping"/>
      </w:r>
      <w:r>
        <w:rPr>
          <w:rFonts w:ascii="Arial" w:hAnsi="Arial" w:eastAsia="Arial"/>
          <w:sz w:val="24"/>
        </w:rPr>
        <w:t>• Program Source Code (with comments)</w:t>
      </w:r>
      <w:r>
        <w:rPr>
          <w:rFonts w:hint="eastAsia"/>
          <w:sz w:val="24"/>
          <w:lang w:val="en-US" w:eastAsia="zh-CN"/>
        </w:rPr>
        <w:t xml:space="preserve"> (multiple files in a zip file)</w:t>
      </w:r>
      <w:r>
        <w:rPr>
          <w:rFonts w:ascii="Arial" w:hAnsi="Arial" w:eastAsia="Arial"/>
          <w:sz w:val="24"/>
        </w:rPr>
        <w:br w:type="textWrapping"/>
      </w:r>
      <w:r>
        <w:rPr>
          <w:rFonts w:ascii="Arial" w:hAnsi="Arial" w:eastAsia="Arial"/>
          <w:sz w:val="24"/>
        </w:rPr>
        <w:t xml:space="preserve">• Test Cases </w:t>
      </w:r>
      <w:r>
        <w:rPr>
          <w:rFonts w:hint="eastAsia"/>
          <w:sz w:val="24"/>
          <w:lang w:val="en-US" w:eastAsia="zh-CN"/>
        </w:rPr>
        <w:t>with a readme file</w:t>
      </w:r>
      <w:r>
        <w:rPr>
          <w:rFonts w:ascii="Arial" w:hAnsi="Arial" w:eastAsia="Arial"/>
          <w:sz w:val="24"/>
        </w:rPr>
        <w:t>(mandatory, no score)</w:t>
      </w:r>
      <w:r>
        <w:rPr>
          <w:rFonts w:hint="eastAsia"/>
          <w:sz w:val="24"/>
          <w:lang w:val="en-US" w:eastAsia="zh-CN"/>
        </w:rPr>
        <w:t xml:space="preserve"> </w:t>
      </w:r>
      <w:r>
        <w:rPr>
          <w:rFonts w:ascii="Arial" w:hAnsi="Arial" w:eastAsia="Arial"/>
          <w:sz w:val="24"/>
        </w:rPr>
        <w:br w:type="textWrapping"/>
      </w:r>
      <w:r>
        <w:rPr>
          <w:rFonts w:ascii="Arial" w:hAnsi="Arial" w:eastAsia="Arial"/>
          <w:sz w:val="24"/>
        </w:rPr>
        <w:t>• Summary Report (mandatory, no score)</w:t>
      </w:r>
      <w:r>
        <w:rPr>
          <w:rFonts w:hint="eastAsia"/>
          <w:sz w:val="24"/>
          <w:lang w:val="en-US" w:eastAsia="zh-CN"/>
        </w:rPr>
        <w:t xml:space="preserve"> (word or pdf file)</w:t>
      </w:r>
    </w:p>
    <w:p w14:paraId="4BB27B4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sz w:val="24"/>
          <w:lang w:val="en-US" w:eastAsia="zh-CN"/>
        </w:rPr>
      </w:pPr>
      <w:r>
        <w:rPr>
          <w:rFonts w:ascii="Arial" w:hAnsi="Arial" w:eastAsia="Arial"/>
          <w:sz w:val="24"/>
        </w:rPr>
        <w:t xml:space="preserve">• </w:t>
      </w:r>
      <w:r>
        <w:rPr>
          <w:rFonts w:hint="eastAsia"/>
          <w:sz w:val="24"/>
          <w:lang w:val="en-US" w:eastAsia="zh-CN"/>
        </w:rPr>
        <w:t>Demo video of the project or the link of the demo video</w:t>
      </w:r>
    </w:p>
    <w:p w14:paraId="21891A4F">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sz w:val="24"/>
          <w:lang w:val="en-US" w:eastAsia="zh-CN"/>
        </w:rPr>
      </w:pPr>
    </w:p>
    <w:p w14:paraId="5420D5A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color w:val="0000FF"/>
          <w:sz w:val="24"/>
          <w:lang w:val="en-US" w:eastAsia="zh-CN"/>
        </w:rPr>
      </w:pPr>
      <w:r>
        <w:rPr>
          <w:rFonts w:hint="eastAsia"/>
          <w:color w:val="0000FF"/>
          <w:sz w:val="24"/>
          <w:lang w:val="en-US" w:eastAsia="zh-CN"/>
        </w:rPr>
        <w:t>June 10</w:t>
      </w:r>
      <w:r>
        <w:rPr>
          <w:rFonts w:hint="eastAsia"/>
          <w:color w:val="0000FF"/>
          <w:sz w:val="24"/>
          <w:vertAlign w:val="superscript"/>
          <w:lang w:val="en-US" w:eastAsia="zh-CN"/>
        </w:rPr>
        <w:t>th</w:t>
      </w:r>
      <w:r>
        <w:rPr>
          <w:rFonts w:hint="eastAsia"/>
          <w:color w:val="0000FF"/>
          <w:sz w:val="24"/>
          <w:lang w:val="en-US" w:eastAsia="zh-CN"/>
        </w:rPr>
        <w:t>: Final defense</w:t>
      </w:r>
    </w:p>
    <w:p w14:paraId="6C0CE21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eastAsia"/>
          <w:sz w:val="24"/>
          <w:lang w:val="en-US" w:eastAsia="zh-CN"/>
        </w:rPr>
      </w:pPr>
      <w:r>
        <w:rPr>
          <w:rFonts w:hint="eastAsia"/>
          <w:sz w:val="24"/>
          <w:lang w:val="en-US" w:eastAsia="zh-CN"/>
        </w:rPr>
        <w:t>Demo and Q&amp;A session with TA</w:t>
      </w:r>
    </w:p>
    <w:p w14:paraId="3DEE1794">
      <w:pPr>
        <w:keepNext w:val="0"/>
        <w:keepLines w:val="0"/>
        <w:pageBreakBefore w:val="0"/>
        <w:widowControl/>
        <w:numPr>
          <w:ilvl w:val="0"/>
          <w:numId w:val="0"/>
        </w:numPr>
        <w:kinsoku/>
        <w:wordWrap/>
        <w:overflowPunct/>
        <w:topLinePunct w:val="0"/>
        <w:autoSpaceDE/>
        <w:autoSpaceDN/>
        <w:bidi w:val="0"/>
        <w:adjustRightInd/>
        <w:snapToGrid/>
        <w:spacing w:after="80"/>
        <w:textAlignment w:val="auto"/>
        <w:rPr>
          <w:rFonts w:ascii="Arial" w:hAnsi="Arial" w:eastAsia="Arial"/>
          <w:sz w:val="24"/>
        </w:rPr>
      </w:pPr>
      <w:r>
        <w:rPr>
          <w:rFonts w:ascii="Arial" w:hAnsi="Arial" w:eastAsia="Arial"/>
          <w:sz w:val="24"/>
        </w:rPr>
        <w:t>- Demonstration of program functions</w:t>
      </w:r>
      <w:r>
        <w:rPr>
          <w:rFonts w:ascii="Arial" w:hAnsi="Arial" w:eastAsia="Arial"/>
          <w:sz w:val="24"/>
        </w:rPr>
        <w:br w:type="textWrapping"/>
      </w:r>
      <w:r>
        <w:rPr>
          <w:rFonts w:ascii="Arial" w:hAnsi="Arial" w:eastAsia="Arial"/>
          <w:sz w:val="24"/>
        </w:rPr>
        <w:t>- Answering questions from instructors</w:t>
      </w:r>
      <w:r>
        <w:rPr>
          <w:rFonts w:ascii="Arial" w:hAnsi="Arial" w:eastAsia="Arial"/>
          <w:sz w:val="24"/>
        </w:rPr>
        <w:br w:type="textWrapping"/>
      </w:r>
      <w:r>
        <w:rPr>
          <w:rFonts w:hint="eastAsia"/>
          <w:sz w:val="24"/>
          <w:lang w:val="en-US" w:eastAsia="zh-CN"/>
        </w:rPr>
        <w:t>The arrangement will be announce in the feishu documents:</w:t>
      </w:r>
      <w:r>
        <w:rPr>
          <w:rFonts w:hint="eastAsia"/>
          <w:sz w:val="24"/>
          <w:lang w:val="en-US" w:eastAsia="zh-CN"/>
        </w:rPr>
        <w:br w:type="textWrapping"/>
      </w:r>
      <w:r>
        <w:rPr>
          <w:rFonts w:hint="eastAsia"/>
          <w:sz w:val="24"/>
          <w:lang w:val="en-US" w:eastAsia="zh-CN"/>
        </w:rPr>
        <w:br w:type="textWrapping"/>
      </w:r>
      <w:r>
        <w:rPr>
          <w:rFonts w:ascii="Arial" w:hAnsi="Arial" w:eastAsia="Arial"/>
          <w:sz w:val="24"/>
          <w:highlight w:val="yellow"/>
        </w:rPr>
        <w:t>Knowledge points</w:t>
      </w:r>
      <w:r>
        <w:rPr>
          <w:rFonts w:hint="eastAsia"/>
          <w:sz w:val="24"/>
          <w:highlight w:val="yellow"/>
          <w:lang w:val="en-US" w:eastAsia="zh-CN"/>
        </w:rPr>
        <w:t xml:space="preserve"> </w:t>
      </w:r>
      <w:r>
        <w:rPr>
          <w:rFonts w:ascii="Arial" w:hAnsi="Arial" w:eastAsia="Arial"/>
          <w:sz w:val="24"/>
          <w:highlight w:val="yellow"/>
        </w:rPr>
        <w:t xml:space="preserve">covered in </w:t>
      </w:r>
      <w:r>
        <w:rPr>
          <w:rFonts w:hint="eastAsia"/>
          <w:sz w:val="24"/>
          <w:highlight w:val="yellow"/>
          <w:lang w:val="en-US" w:eastAsia="zh-CN"/>
        </w:rPr>
        <w:t>your</w:t>
      </w:r>
      <w:r>
        <w:rPr>
          <w:rFonts w:ascii="Arial" w:hAnsi="Arial" w:eastAsia="Arial"/>
          <w:sz w:val="24"/>
          <w:highlight w:val="yellow"/>
        </w:rPr>
        <w:t xml:space="preserve"> implementation:</w:t>
      </w:r>
      <w:r>
        <w:rPr>
          <w:rFonts w:ascii="Arial" w:hAnsi="Arial" w:eastAsia="Arial"/>
          <w:sz w:val="24"/>
          <w:highlight w:val="yellow"/>
        </w:rPr>
        <w:br w:type="textWrapping"/>
      </w:r>
      <w:r>
        <w:rPr>
          <w:rFonts w:ascii="Arial" w:hAnsi="Arial" w:eastAsia="Arial"/>
          <w:sz w:val="24"/>
        </w:rPr>
        <w:t></w:t>
      </w:r>
      <w:r>
        <w:rPr>
          <w:rFonts w:ascii="Arial" w:hAnsi="Arial" w:eastAsia="Arial"/>
          <w:color w:val="0000FF"/>
          <w:sz w:val="24"/>
        </w:rPr>
        <w:t xml:space="preserve"> Mandatory: </w:t>
      </w:r>
      <w:r>
        <w:rPr>
          <w:rFonts w:ascii="Arial" w:hAnsi="Arial" w:eastAsia="Arial"/>
          <w:sz w:val="24"/>
          <w:shd w:val="clear" w:color="auto" w:fill="auto"/>
        </w:rPr>
        <w:t xml:space="preserve"> ( total score will not exceed 60 if requirements are not met)</w:t>
      </w:r>
    </w:p>
    <w:p w14:paraId="1932E9EB">
      <w:pPr>
        <w:keepNext w:val="0"/>
        <w:keepLines w:val="0"/>
        <w:pageBreakBefore w:val="0"/>
        <w:widowControl/>
        <w:numPr>
          <w:ilvl w:val="0"/>
          <w:numId w:val="7"/>
        </w:numPr>
        <w:kinsoku/>
        <w:wordWrap/>
        <w:overflowPunct/>
        <w:topLinePunct w:val="0"/>
        <w:autoSpaceDE/>
        <w:autoSpaceDN/>
        <w:bidi w:val="0"/>
        <w:adjustRightInd/>
        <w:snapToGrid/>
        <w:spacing w:after="80"/>
        <w:ind w:firstLine="720" w:firstLineChars="0"/>
        <w:textAlignment w:val="auto"/>
        <w:rPr>
          <w:rFonts w:ascii="Arial" w:hAnsi="Arial" w:eastAsia="Arial"/>
          <w:sz w:val="24"/>
          <w:shd w:val="clear" w:color="auto" w:fill="auto"/>
        </w:rPr>
      </w:pPr>
      <w:r>
        <w:rPr>
          <w:rFonts w:ascii="Arial" w:hAnsi="Arial" w:eastAsia="Arial"/>
          <w:sz w:val="24"/>
          <w:shd w:val="clear" w:color="auto" w:fill="auto"/>
        </w:rPr>
        <w:t>Classes, File I/O</w:t>
      </w:r>
    </w:p>
    <w:p w14:paraId="5A009213">
      <w:pPr>
        <w:keepNext w:val="0"/>
        <w:keepLines w:val="0"/>
        <w:pageBreakBefore w:val="0"/>
        <w:widowControl/>
        <w:numPr>
          <w:ilvl w:val="0"/>
          <w:numId w:val="7"/>
        </w:numPr>
        <w:kinsoku/>
        <w:wordWrap/>
        <w:overflowPunct/>
        <w:topLinePunct w:val="0"/>
        <w:autoSpaceDE/>
        <w:autoSpaceDN/>
        <w:bidi w:val="0"/>
        <w:adjustRightInd/>
        <w:snapToGrid/>
        <w:spacing w:after="80"/>
        <w:ind w:left="0" w:leftChars="0" w:firstLine="720" w:firstLineChars="0"/>
        <w:textAlignment w:val="auto"/>
        <w:rPr>
          <w:rFonts w:ascii="Arial" w:hAnsi="Arial" w:eastAsia="Arial"/>
          <w:sz w:val="24"/>
        </w:rPr>
      </w:pPr>
      <w:r>
        <w:rPr>
          <w:rFonts w:ascii="Arial" w:hAnsi="Arial" w:eastAsia="Arial"/>
          <w:sz w:val="24"/>
          <w:shd w:val="clear" w:color="auto" w:fill="auto"/>
        </w:rPr>
        <w:t>Multi-file structure: .h and .cpp files corresponding to class structures (passing criteria; total score will not exceed 60 if requirements are not met)</w:t>
      </w:r>
      <w:r>
        <w:rPr>
          <w:rFonts w:ascii="Arial" w:hAnsi="Arial" w:eastAsia="Arial"/>
          <w:sz w:val="24"/>
        </w:rPr>
        <w:br w:type="textWrapping"/>
      </w:r>
      <w:r>
        <w:rPr>
          <w:rFonts w:ascii="Arial" w:hAnsi="Arial" w:eastAsia="Arial"/>
          <w:sz w:val="24"/>
        </w:rPr>
        <w:br w:type="textWrapping"/>
      </w:r>
      <w:r>
        <w:rPr>
          <w:rFonts w:ascii="Arial" w:hAnsi="Arial" w:eastAsia="Arial"/>
          <w:sz w:val="24"/>
        </w:rPr>
        <w:t xml:space="preserve"> </w:t>
      </w:r>
      <w:r>
        <w:rPr>
          <w:rFonts w:ascii="Arial" w:hAnsi="Arial" w:eastAsia="Arial"/>
          <w:color w:val="0000FF"/>
          <w:sz w:val="24"/>
        </w:rPr>
        <w:t xml:space="preserve">Optional: </w:t>
      </w:r>
      <w:r>
        <w:rPr>
          <w:rFonts w:hint="eastAsia"/>
          <w:color w:val="000000" w:themeColor="text1"/>
          <w:sz w:val="24"/>
          <w:lang w:val="en-US" w:eastAsia="zh-CN"/>
          <w14:textFill>
            <w14:solidFill>
              <w14:schemeClr w14:val="tx1"/>
            </w14:solidFill>
          </w14:textFill>
        </w:rPr>
        <w:t>(The grades will based on these issues.)</w:t>
      </w:r>
    </w:p>
    <w:p w14:paraId="13F6BE74">
      <w:pPr>
        <w:numPr>
          <w:ilvl w:val="0"/>
          <w:numId w:val="8"/>
        </w:numPr>
        <w:ind w:left="720" w:leftChars="0"/>
        <w:rPr>
          <w:rFonts w:ascii="Arial" w:hAnsi="Arial" w:eastAsia="Arial"/>
          <w:sz w:val="24"/>
        </w:rPr>
      </w:pPr>
      <w:r>
        <w:rPr>
          <w:rFonts w:ascii="Arial" w:hAnsi="Arial" w:eastAsia="Arial"/>
          <w:sz w:val="24"/>
        </w:rPr>
        <w:t>Inheritance, Polymorphism, Arrays, Linked Lists, Templates</w:t>
      </w:r>
      <w:r>
        <w:rPr>
          <w:rFonts w:hint="eastAsia"/>
          <w:sz w:val="24"/>
          <w:lang w:val="en-US" w:eastAsia="zh-CN"/>
        </w:rPr>
        <w:t>......</w:t>
      </w:r>
      <w:r>
        <w:rPr>
          <w:rFonts w:ascii="Arial" w:hAnsi="Arial" w:eastAsia="Arial"/>
          <w:sz w:val="24"/>
        </w:rPr>
        <w:br w:type="textWrapping"/>
      </w:r>
      <w:r>
        <w:rPr>
          <w:rFonts w:hint="eastAsia"/>
          <w:sz w:val="24"/>
          <w:lang w:val="en-US" w:eastAsia="zh-CN"/>
        </w:rPr>
        <w:t xml:space="preserve">2. </w:t>
      </w:r>
      <w:r>
        <w:rPr>
          <w:rFonts w:ascii="Arial" w:hAnsi="Arial" w:eastAsia="Arial"/>
          <w:sz w:val="24"/>
        </w:rPr>
        <w:t>Core implementation shall be in C++; library calls or support from other languages are allowed if necessary.</w:t>
      </w:r>
    </w:p>
    <w:p w14:paraId="6BE98978">
      <w:pPr>
        <w:rPr>
          <w:rFonts w:ascii="Arial" w:hAnsi="Arial" w:eastAsia="Arial"/>
          <w:sz w:val="24"/>
        </w:rPr>
      </w:pPr>
      <w:r>
        <w:rPr>
          <w:rFonts w:ascii="Arial" w:hAnsi="Arial" w:eastAsia="Arial"/>
          <w:sz w:val="24"/>
        </w:rPr>
        <w:br w:type="textWrapping"/>
      </w:r>
      <w:r>
        <w:rPr>
          <w:rFonts w:ascii="Arial" w:hAnsi="Arial" w:eastAsia="Arial"/>
          <w:sz w:val="24"/>
        </w:rPr>
        <w:br w:type="textWrapping"/>
      </w:r>
      <w:r>
        <w:rPr>
          <w:rFonts w:ascii="Arial" w:hAnsi="Arial" w:eastAsia="Arial"/>
          <w:sz w:val="24"/>
        </w:rPr>
        <w:br w:type="textWrapping"/>
      </w:r>
      <w:r>
        <w:rPr>
          <w:rFonts w:ascii="Arial" w:hAnsi="Arial" w:eastAsia="Arial"/>
          <w:sz w:val="24"/>
          <w:highlight w:val="yellow"/>
        </w:rPr>
        <w:t>Grading Items (Total 100 points)</w:t>
      </w:r>
      <w:r>
        <w:rPr>
          <w:rFonts w:ascii="Arial" w:hAnsi="Arial" w:eastAsia="Arial"/>
          <w:sz w:val="24"/>
        </w:rPr>
        <w:br w:type="textWrapping"/>
      </w:r>
      <w:r>
        <w:rPr>
          <w:rFonts w:ascii="Arial" w:hAnsi="Arial" w:eastAsia="Arial"/>
          <w:sz w:val="24"/>
        </w:rPr>
        <w:t>1.</w:t>
      </w:r>
      <w:r>
        <w:rPr>
          <w:rFonts w:hint="eastAsia"/>
          <w:sz w:val="24"/>
          <w:lang w:val="en-US" w:eastAsia="zh-CN"/>
        </w:rPr>
        <w:t xml:space="preserve"> </w:t>
      </w:r>
      <w:r>
        <w:rPr>
          <w:rFonts w:ascii="Arial" w:hAnsi="Arial" w:eastAsia="Arial"/>
          <w:sz w:val="24"/>
        </w:rPr>
        <w:t>Design Specification  (</w:t>
      </w:r>
      <w:r>
        <w:rPr>
          <w:rFonts w:hint="eastAsia"/>
          <w:sz w:val="24"/>
          <w:lang w:val="en-US" w:eastAsia="zh-CN"/>
        </w:rPr>
        <w:t>3</w:t>
      </w:r>
      <w:r>
        <w:rPr>
          <w:rFonts w:ascii="Arial" w:hAnsi="Arial" w:eastAsia="Arial"/>
          <w:sz w:val="24"/>
        </w:rPr>
        <w:t>0 points)</w:t>
      </w:r>
      <w:r>
        <w:rPr>
          <w:rFonts w:ascii="Arial" w:hAnsi="Arial" w:eastAsia="Arial"/>
          <w:sz w:val="24"/>
        </w:rPr>
        <w:br w:type="textWrapping"/>
      </w:r>
      <w:r>
        <w:rPr>
          <w:rFonts w:hint="eastAsia"/>
          <w:sz w:val="24"/>
          <w:lang w:val="en-US" w:eastAsia="zh-CN"/>
        </w:rPr>
        <w:t>2</w:t>
      </w:r>
      <w:r>
        <w:rPr>
          <w:rFonts w:ascii="Arial" w:hAnsi="Arial" w:eastAsia="Arial"/>
          <w:sz w:val="24"/>
        </w:rPr>
        <w:t>. User Manual (</w:t>
      </w:r>
      <w:r>
        <w:rPr>
          <w:rFonts w:hint="eastAsia"/>
          <w:sz w:val="24"/>
          <w:lang w:val="en-US" w:eastAsia="zh-CN"/>
        </w:rPr>
        <w:t>2</w:t>
      </w:r>
      <w:r>
        <w:rPr>
          <w:rFonts w:ascii="Arial" w:hAnsi="Arial" w:eastAsia="Arial"/>
          <w:sz w:val="24"/>
        </w:rPr>
        <w:t>0 points)</w:t>
      </w:r>
      <w:r>
        <w:rPr>
          <w:rFonts w:ascii="Arial" w:hAnsi="Arial" w:eastAsia="Arial"/>
          <w:sz w:val="24"/>
        </w:rPr>
        <w:br w:type="textWrapping"/>
      </w:r>
      <w:r>
        <w:rPr>
          <w:rFonts w:hint="eastAsia"/>
          <w:sz w:val="24"/>
          <w:lang w:val="en-US" w:eastAsia="zh-CN"/>
        </w:rPr>
        <w:t>3</w:t>
      </w:r>
      <w:r>
        <w:rPr>
          <w:rFonts w:ascii="Arial" w:hAnsi="Arial" w:eastAsia="Arial"/>
          <w:sz w:val="24"/>
        </w:rPr>
        <w:t xml:space="preserve">. Program Code </w:t>
      </w:r>
      <w:r>
        <w:rPr>
          <w:rFonts w:hint="eastAsia"/>
          <w:sz w:val="24"/>
          <w:lang w:val="en-US" w:eastAsia="zh-CN"/>
        </w:rPr>
        <w:t xml:space="preserve">Implement </w:t>
      </w:r>
      <w:r>
        <w:rPr>
          <w:rFonts w:ascii="Arial" w:hAnsi="Arial" w:eastAsia="Arial"/>
          <w:sz w:val="24"/>
        </w:rPr>
        <w:t xml:space="preserve"> (50 points)</w:t>
      </w:r>
      <w:r>
        <w:rPr>
          <w:rFonts w:ascii="Arial" w:hAnsi="Arial" w:eastAsia="Arial"/>
          <w:sz w:val="24"/>
        </w:rPr>
        <w:br w:type="textWrapping"/>
      </w:r>
      <w:r>
        <w:rPr>
          <w:rFonts w:hint="eastAsia"/>
          <w:sz w:val="24"/>
          <w:lang w:val="en-US" w:eastAsia="zh-CN"/>
        </w:rPr>
        <w:t>4</w:t>
      </w:r>
      <w:r>
        <w:rPr>
          <w:rFonts w:ascii="Arial" w:hAnsi="Arial" w:eastAsia="Arial"/>
          <w:sz w:val="24"/>
        </w:rPr>
        <w:t xml:space="preserve">. Test Cases and Screen Recording </w:t>
      </w:r>
      <w:r>
        <w:rPr>
          <w:rFonts w:hint="eastAsia"/>
          <w:sz w:val="24"/>
          <w:lang w:val="en-US" w:eastAsia="zh-CN"/>
        </w:rPr>
        <w:t>of the demo</w:t>
      </w:r>
      <w:r>
        <w:rPr>
          <w:rFonts w:ascii="Arial" w:hAnsi="Arial" w:eastAsia="Arial"/>
          <w:sz w:val="24"/>
        </w:rPr>
        <w:t>(mandatory; 1-5 points deduction if missing or unreasonable)</w:t>
      </w:r>
      <w:r>
        <w:rPr>
          <w:rFonts w:ascii="Arial" w:hAnsi="Arial" w:eastAsia="Arial"/>
          <w:sz w:val="24"/>
        </w:rPr>
        <w:br w:type="textWrapping"/>
      </w:r>
      <w:r>
        <w:rPr>
          <w:rFonts w:hint="eastAsia"/>
          <w:sz w:val="24"/>
          <w:lang w:val="en-US" w:eastAsia="zh-CN"/>
        </w:rPr>
        <w:t>5</w:t>
      </w:r>
      <w:r>
        <w:rPr>
          <w:rFonts w:ascii="Arial" w:hAnsi="Arial" w:eastAsia="Arial"/>
          <w:sz w:val="24"/>
        </w:rPr>
        <w:t>. Summary Report (mandatory; 1-5 points deduction if missing or unreasonable)</w:t>
      </w:r>
      <w:r>
        <w:rPr>
          <w:rFonts w:ascii="Arial" w:hAnsi="Arial" w:eastAsia="Arial"/>
          <w:sz w:val="24"/>
        </w:rPr>
        <w:br w:type="textWrapping"/>
      </w:r>
      <w:r>
        <w:rPr>
          <w:rFonts w:hint="eastAsia"/>
          <w:sz w:val="24"/>
          <w:lang w:val="en-US" w:eastAsia="zh-CN"/>
        </w:rPr>
        <w:t>6</w:t>
      </w:r>
      <w:r>
        <w:rPr>
          <w:rFonts w:ascii="Arial" w:hAnsi="Arial" w:eastAsia="Arial"/>
          <w:sz w:val="24"/>
        </w:rPr>
        <w:t>. Code Style and Rationality (random inspection; 1-</w:t>
      </w:r>
      <w:r>
        <w:rPr>
          <w:rFonts w:hint="eastAsia"/>
          <w:sz w:val="24"/>
          <w:lang w:val="en-US" w:eastAsia="zh-CN"/>
        </w:rPr>
        <w:t xml:space="preserve">20 </w:t>
      </w:r>
      <w:r>
        <w:rPr>
          <w:rFonts w:ascii="Arial" w:hAnsi="Arial" w:eastAsia="Arial"/>
          <w:sz w:val="24"/>
        </w:rPr>
        <w:t>points deduction for unreasonable implementation)</w:t>
      </w:r>
      <w:r>
        <w:rPr>
          <w:rFonts w:ascii="Arial" w:hAnsi="Arial" w:eastAsia="Arial"/>
          <w:sz w:val="24"/>
        </w:rPr>
        <w:br w:type="textWrapping"/>
      </w:r>
      <w:r>
        <w:rPr>
          <w:rFonts w:ascii="Arial" w:hAnsi="Arial" w:eastAsia="Arial"/>
          <w:sz w:val="24"/>
        </w:rPr>
        <w:br w:type="textWrapping"/>
      </w:r>
      <w:r>
        <w:rPr>
          <w:rFonts w:ascii="Arial" w:hAnsi="Arial" w:eastAsia="Arial"/>
          <w:sz w:val="24"/>
          <w:highlight w:val="yellow"/>
        </w:rPr>
        <w:t>Detailed Requirements</w:t>
      </w:r>
      <w:r>
        <w:rPr>
          <w:rFonts w:ascii="Arial" w:hAnsi="Arial" w:eastAsia="Arial"/>
          <w:sz w:val="24"/>
        </w:rPr>
        <w:br w:type="textWrapping"/>
      </w:r>
      <w:r>
        <w:rPr>
          <w:rFonts w:hint="eastAsia"/>
          <w:sz w:val="24"/>
          <w:lang w:val="en-US" w:eastAsia="zh-CN"/>
        </w:rPr>
        <w:t xml:space="preserve">1 </w:t>
      </w:r>
      <w:r>
        <w:rPr>
          <w:rFonts w:ascii="Arial" w:hAnsi="Arial" w:eastAsia="Arial"/>
          <w:sz w:val="24"/>
        </w:rPr>
        <w:t xml:space="preserve"> Design Specification (</w:t>
      </w:r>
      <w:r>
        <w:rPr>
          <w:rFonts w:hint="eastAsia"/>
          <w:sz w:val="24"/>
          <w:lang w:val="en-US" w:eastAsia="zh-CN"/>
        </w:rPr>
        <w:t>3</w:t>
      </w:r>
      <w:r>
        <w:rPr>
          <w:rFonts w:ascii="Arial" w:hAnsi="Arial" w:eastAsia="Arial"/>
          <w:sz w:val="24"/>
        </w:rPr>
        <w:t>0 points)</w:t>
      </w:r>
      <w:r>
        <w:rPr>
          <w:rFonts w:ascii="Arial" w:hAnsi="Arial" w:eastAsia="Arial"/>
          <w:sz w:val="24"/>
        </w:rPr>
        <w:br w:type="textWrapping"/>
      </w:r>
      <w:r>
        <w:rPr>
          <w:rFonts w:hint="eastAsia"/>
          <w:sz w:val="24"/>
          <w:lang w:val="en-US" w:eastAsia="zh-CN"/>
        </w:rPr>
        <w:t xml:space="preserve">  </w:t>
      </w:r>
      <w:r>
        <w:rPr>
          <w:rFonts w:ascii="Arial" w:hAnsi="Arial" w:eastAsia="Arial"/>
          <w:sz w:val="24"/>
        </w:rPr>
        <w:t>Class Design</w:t>
      </w:r>
      <w:r>
        <w:rPr>
          <w:rFonts w:ascii="Arial" w:hAnsi="Arial" w:eastAsia="Arial"/>
          <w:sz w:val="24"/>
        </w:rPr>
        <w:br w:type="textWrapping"/>
      </w:r>
      <w:r>
        <w:rPr>
          <w:rFonts w:ascii="Arial" w:hAnsi="Arial" w:eastAsia="Arial"/>
          <w:sz w:val="24"/>
        </w:rPr>
        <w:t>- Class Diagram: Clearly show class members and relationships between classes.</w:t>
      </w:r>
      <w:r>
        <w:rPr>
          <w:rFonts w:ascii="Arial" w:hAnsi="Arial" w:eastAsia="Arial"/>
          <w:sz w:val="24"/>
        </w:rPr>
        <w:br w:type="textWrapping"/>
      </w:r>
      <w:r>
        <w:rPr>
          <w:rFonts w:ascii="Arial" w:hAnsi="Arial" w:eastAsia="Arial"/>
          <w:sz w:val="24"/>
        </w:rPr>
        <w:t>- Data Member Description: Explain what data is stored, its meaning and purpose.</w:t>
      </w:r>
      <w:r>
        <w:rPr>
          <w:rFonts w:ascii="Arial" w:hAnsi="Arial" w:eastAsia="Arial"/>
          <w:sz w:val="24"/>
        </w:rPr>
        <w:br w:type="textWrapping"/>
      </w:r>
      <w:r>
        <w:rPr>
          <w:rFonts w:ascii="Arial" w:hAnsi="Arial" w:eastAsia="Arial"/>
          <w:sz w:val="24"/>
        </w:rPr>
        <w:t>- Function Member Description: Specify function prototypes, detailed descriptions, and main functions.</w:t>
      </w:r>
    </w:p>
    <w:p w14:paraId="4EBEC6E7">
      <w:r>
        <w:rPr>
          <w:rFonts w:hint="eastAsia" w:ascii="Arial" w:hAnsi="Arial"/>
          <w:sz w:val="24"/>
          <w:lang w:val="en-US" w:eastAsia="zh-CN"/>
        </w:rPr>
        <w:t xml:space="preserve">2 </w:t>
      </w:r>
      <w:r>
        <w:rPr>
          <w:rFonts w:ascii="Arial" w:hAnsi="Arial" w:eastAsia="Arial"/>
          <w:sz w:val="24"/>
        </w:rPr>
        <w:t xml:space="preserve">Program </w:t>
      </w:r>
      <w:r>
        <w:rPr>
          <w:rFonts w:hint="eastAsia"/>
          <w:sz w:val="24"/>
          <w:lang w:val="en-US" w:eastAsia="zh-CN"/>
        </w:rPr>
        <w:t xml:space="preserve">Implementation </w:t>
      </w:r>
      <w:r>
        <w:rPr>
          <w:rFonts w:ascii="Arial" w:hAnsi="Arial" w:eastAsia="Arial"/>
          <w:sz w:val="24"/>
        </w:rPr>
        <w:t xml:space="preserve"> (50 points)</w:t>
      </w:r>
      <w:r>
        <w:rPr>
          <w:rFonts w:ascii="Arial" w:hAnsi="Arial" w:eastAsia="Arial"/>
          <w:sz w:val="24"/>
        </w:rPr>
        <w:br w:type="textWrapping"/>
      </w:r>
      <w:r>
        <w:rPr>
          <w:rFonts w:ascii="Arial" w:hAnsi="Arial" w:eastAsia="Arial"/>
          <w:sz w:val="24"/>
        </w:rPr>
        <w:t>- Main Technical Difficulties and Implementation Solutions/Algorithm Design</w:t>
      </w:r>
      <w:r>
        <w:rPr>
          <w:rFonts w:ascii="Arial" w:hAnsi="Arial" w:eastAsia="Arial"/>
          <w:sz w:val="24"/>
        </w:rPr>
        <w:br w:type="textWrapping"/>
      </w:r>
      <w:r>
        <w:rPr>
          <w:rFonts w:ascii="Arial" w:hAnsi="Arial" w:eastAsia="Arial"/>
          <w:sz w:val="24"/>
        </w:rPr>
        <w:t>Software Structure ( additional deduction if structure is unclear due to poor specification)</w:t>
      </w:r>
      <w:r>
        <w:rPr>
          <w:rFonts w:ascii="Arial" w:hAnsi="Arial" w:eastAsia="Arial"/>
          <w:sz w:val="24"/>
        </w:rPr>
        <w:br w:type="textWrapping"/>
      </w:r>
      <w:r>
        <w:rPr>
          <w:rFonts w:ascii="Arial" w:hAnsi="Arial" w:eastAsia="Arial"/>
          <w:sz w:val="24"/>
        </w:rPr>
        <w:t>- Rational Module Division: Each module performs a single task; reusable functions separated; classes correspond to real-world objects or design requirements.</w:t>
      </w:r>
      <w:r>
        <w:rPr>
          <w:rFonts w:ascii="Arial" w:hAnsi="Arial" w:eastAsia="Arial"/>
          <w:sz w:val="24"/>
        </w:rPr>
        <w:br w:type="textWrapping"/>
      </w:r>
      <w:r>
        <w:rPr>
          <w:rFonts w:ascii="Arial" w:hAnsi="Arial" w:eastAsia="Arial"/>
          <w:sz w:val="24"/>
        </w:rPr>
        <w:t>- Low Coupling: Minimal interdependence; limited use of global objects/variables; lvalues, non-const pointers, and non-const references used only when necessary.</w:t>
      </w:r>
      <w:r>
        <w:rPr>
          <w:rFonts w:ascii="Arial" w:hAnsi="Arial" w:eastAsia="Arial"/>
          <w:sz w:val="24"/>
        </w:rPr>
        <w:br w:type="textWrapping"/>
      </w:r>
      <w:r>
        <w:rPr>
          <w:rFonts w:ascii="Arial" w:hAnsi="Arial" w:eastAsia="Arial"/>
          <w:sz w:val="24"/>
        </w:rPr>
        <w:t>- Good Encapsulation: Public members and non-const functions used only when necessary.</w:t>
      </w:r>
      <w:r>
        <w:rPr>
          <w:rFonts w:ascii="Arial" w:hAnsi="Arial" w:eastAsia="Arial"/>
          <w:sz w:val="24"/>
        </w:rPr>
        <w:br w:type="textWrapping"/>
      </w:r>
      <w:r>
        <w:rPr>
          <w:rFonts w:ascii="Arial" w:hAnsi="Arial" w:eastAsia="Arial"/>
          <w:sz w:val="24"/>
        </w:rPr>
        <w:t>- Rational Class Relationships: Appropriate use of composition, inheritance, and polymorphism.</w:t>
      </w:r>
      <w:r>
        <w:rPr>
          <w:rFonts w:ascii="Arial" w:hAnsi="Arial" w:eastAsia="Arial"/>
          <w:sz w:val="24"/>
        </w:rPr>
        <w:br w:type="textWrapping"/>
      </w:r>
      <w:r>
        <w:rPr>
          <w:rFonts w:ascii="Arial" w:hAnsi="Arial" w:eastAsia="Arial"/>
          <w:sz w:val="24"/>
        </w:rPr>
        <w:t>- Proper File I/O Usage: Projects with no file I/O must explain why, and demonstrate file I/O with unrelated data.</w:t>
      </w:r>
      <w:r>
        <w:rPr>
          <w:rFonts w:ascii="Arial" w:hAnsi="Arial" w:eastAsia="Arial"/>
          <w:sz w:val="24"/>
        </w:rPr>
        <w:br w:type="textWrapping"/>
      </w:r>
      <w:r>
        <w:rPr>
          <w:rFonts w:ascii="Arial" w:hAnsi="Arial" w:eastAsia="Arial"/>
          <w:sz w:val="24"/>
        </w:rPr>
        <w:br w:type="textWrapping"/>
      </w:r>
      <w:r>
        <w:rPr>
          <w:rFonts w:ascii="Arial" w:hAnsi="Arial" w:eastAsia="Arial"/>
          <w:sz w:val="24"/>
        </w:rPr>
        <w:t>3. User Manual (</w:t>
      </w:r>
      <w:r>
        <w:rPr>
          <w:rFonts w:hint="eastAsia"/>
          <w:sz w:val="24"/>
          <w:lang w:val="en-US" w:eastAsia="zh-CN"/>
        </w:rPr>
        <w:t>2</w:t>
      </w:r>
      <w:r>
        <w:rPr>
          <w:rFonts w:ascii="Arial" w:hAnsi="Arial" w:eastAsia="Arial"/>
          <w:sz w:val="24"/>
        </w:rPr>
        <w:t>0 points)</w:t>
      </w:r>
      <w:r>
        <w:rPr>
          <w:rFonts w:ascii="Arial" w:hAnsi="Arial" w:eastAsia="Arial"/>
          <w:sz w:val="24"/>
        </w:rPr>
        <w:br w:type="textWrapping"/>
      </w:r>
      <w:r>
        <w:rPr>
          <w:rFonts w:ascii="Arial" w:hAnsi="Arial" w:eastAsia="Arial"/>
          <w:sz w:val="24"/>
        </w:rPr>
        <w:t>System operation instructions enabling users to use the program correctly. Clearly specify restrictions on operations and input data. Insufficient instructions will lead to deductions; unreasonable tests based on unstated restrictions will cause further deductions in defense.</w:t>
      </w:r>
      <w:r>
        <w:rPr>
          <w:rFonts w:ascii="Arial" w:hAnsi="Arial" w:eastAsia="Arial"/>
          <w:sz w:val="24"/>
        </w:rPr>
        <w:br w:type="textWrapping"/>
      </w:r>
      <w:r>
        <w:rPr>
          <w:rFonts w:ascii="Arial" w:hAnsi="Arial" w:eastAsia="Arial"/>
          <w:sz w:val="24"/>
        </w:rPr>
        <w:br w:type="textWrapping"/>
      </w:r>
      <w:r>
        <w:rPr>
          <w:rFonts w:hint="eastAsia"/>
          <w:sz w:val="24"/>
          <w:lang w:val="en-US" w:eastAsia="zh-CN"/>
        </w:rPr>
        <w:t>4</w:t>
      </w:r>
      <w:r>
        <w:rPr>
          <w:rFonts w:ascii="Arial" w:hAnsi="Arial" w:eastAsia="Arial"/>
          <w:sz w:val="24"/>
        </w:rPr>
        <w:t>. Test Cases and Software Usage Screen Recording (mandatory, no score; 1-5 points deduction if missing/unreasonable)</w:t>
      </w:r>
      <w:r>
        <w:rPr>
          <w:rFonts w:ascii="Arial" w:hAnsi="Arial" w:eastAsia="Arial"/>
          <w:sz w:val="24"/>
        </w:rPr>
        <w:br w:type="textWrapping"/>
      </w:r>
      <w:r>
        <w:rPr>
          <w:rFonts w:ascii="Arial" w:hAnsi="Arial" w:eastAsia="Arial"/>
          <w:sz w:val="24"/>
        </w:rPr>
        <w:t>Thoroughly test the program with diverse data and workflows, covering all functions and branches. Record test cases and results. For game software, describe test content and include screenshots. Submit complete screen recording as video file or cloud link. Prepare demonstration data for defense.</w:t>
      </w:r>
      <w:r>
        <w:rPr>
          <w:rFonts w:ascii="Arial" w:hAnsi="Arial" w:eastAsia="Arial"/>
          <w:sz w:val="24"/>
        </w:rPr>
        <w:br w:type="textWrapping"/>
      </w:r>
      <w:r>
        <w:rPr>
          <w:rFonts w:ascii="Arial" w:hAnsi="Arial" w:eastAsia="Arial"/>
          <w:sz w:val="24"/>
        </w:rPr>
        <w:br w:type="textWrapping"/>
      </w:r>
      <w:bookmarkStart w:id="0" w:name="_GoBack"/>
      <w:r>
        <w:rPr>
          <w:rFonts w:hint="eastAsia"/>
          <w:sz w:val="24"/>
          <w:lang w:val="en-US" w:eastAsia="zh-CN"/>
        </w:rPr>
        <w:t>5</w:t>
      </w:r>
      <w:r>
        <w:rPr>
          <w:rFonts w:ascii="Arial" w:hAnsi="Arial" w:eastAsia="Arial"/>
          <w:sz w:val="24"/>
        </w:rPr>
        <w:t>. Summary Report (mandatory, no score; 1-5 points deduction if missing/unreasonable)</w:t>
      </w:r>
      <w:r>
        <w:rPr>
          <w:rFonts w:ascii="Arial" w:hAnsi="Arial" w:eastAsia="Arial"/>
          <w:sz w:val="24"/>
        </w:rPr>
        <w:br w:type="textWrapping"/>
      </w:r>
      <w:r>
        <w:rPr>
          <w:rFonts w:ascii="Arial" w:hAnsi="Arial" w:eastAsia="Arial"/>
          <w:sz w:val="24"/>
        </w:rPr>
        <w:t>Describe project experience, challenges, and achievements.</w:t>
      </w:r>
      <w:r>
        <w:rPr>
          <w:rFonts w:ascii="Arial" w:hAnsi="Arial" w:eastAsia="Arial"/>
          <w:sz w:val="24"/>
        </w:rPr>
        <w:br w:type="textWrapping"/>
      </w:r>
      <w:r>
        <w:rPr>
          <w:rFonts w:ascii="Arial" w:hAnsi="Arial" w:eastAsia="Arial"/>
          <w:sz w:val="24"/>
        </w:rPr>
        <w:t>Detail AI usage: tasks completed with AI, iterative improvements, and problems solved.</w:t>
      </w:r>
      <w:r>
        <w:rPr>
          <w:rFonts w:ascii="Arial" w:hAnsi="Arial" w:eastAsia="Arial"/>
          <w:sz w:val="24"/>
        </w:rPr>
        <w:br w:type="textWrapping"/>
      </w:r>
      <w:bookmarkEnd w:id="0"/>
      <w:r>
        <w:rPr>
          <w:rFonts w:ascii="Arial" w:hAnsi="Arial" w:eastAsia="Arial"/>
          <w:sz w:val="24"/>
        </w:rPr>
        <w:br w:type="textWrapping"/>
      </w:r>
      <w:r>
        <w:rPr>
          <w:rFonts w:hint="eastAsia"/>
          <w:sz w:val="24"/>
          <w:lang w:val="en-US" w:eastAsia="zh-CN"/>
        </w:rPr>
        <w:t>6</w:t>
      </w:r>
      <w:r>
        <w:rPr>
          <w:rFonts w:ascii="Arial" w:hAnsi="Arial" w:eastAsia="Arial"/>
          <w:sz w:val="24"/>
        </w:rPr>
        <w:t>. Code Style and Rationality (random inspection; 1-15 points deduction)</w:t>
      </w:r>
      <w:r>
        <w:rPr>
          <w:rFonts w:ascii="Arial" w:hAnsi="Arial" w:eastAsia="Arial"/>
          <w:sz w:val="24"/>
        </w:rPr>
        <w:br w:type="textWrapping"/>
      </w:r>
      <w:r>
        <w:rPr>
          <w:rFonts w:ascii="Arial" w:hAnsi="Arial" w:eastAsia="Arial"/>
          <w:sz w:val="24"/>
        </w:rPr>
        <w:t>Deductions for poor practices: global variable abuse, weird naming, overly long functions, unclear logic, redundant lines, oversized files.</w:t>
      </w:r>
      <w:r>
        <w:rPr>
          <w:rFonts w:ascii="Arial" w:hAnsi="Arial" w:eastAsia="Arial"/>
          <w:sz w:val="24"/>
        </w:rPr>
        <w:br w:type="textWrapping"/>
      </w:r>
      <w:r>
        <w:rPr>
          <w:rFonts w:ascii="Arial" w:hAnsi="Arial" w:eastAsia="Arial"/>
          <w:sz w:val="24"/>
        </w:rPr>
        <w:br w:type="textWrapping"/>
      </w:r>
      <w:r>
        <w:rPr>
          <w:rFonts w:hint="eastAsia"/>
          <w:sz w:val="24"/>
          <w:lang w:val="en-US" w:eastAsia="zh-CN"/>
        </w:rPr>
        <w:t>7</w:t>
      </w:r>
      <w:r>
        <w:rPr>
          <w:rFonts w:ascii="Arial" w:hAnsi="Arial" w:eastAsia="Arial"/>
          <w:sz w:val="24"/>
        </w:rPr>
        <w:t>. AI Usage Description</w:t>
      </w:r>
      <w:r>
        <w:rPr>
          <w:rFonts w:ascii="Arial" w:hAnsi="Arial" w:eastAsia="Arial"/>
          <w:sz w:val="24"/>
        </w:rPr>
        <w:br w:type="textWrapping"/>
      </w:r>
      <w:r>
        <w:rPr>
          <w:rFonts w:ascii="Arial" w:hAnsi="Arial" w:eastAsia="Arial"/>
          <w:sz w:val="24"/>
        </w:rPr>
        <w:t>Report AI usage in framework construction and implementation, understanding level, and issues encountered. 1-15 points deduction for over-reliance without modification or optimization</w:t>
      </w:r>
      <w:r>
        <w:rPr>
          <w:rFonts w:hint="eastAsia"/>
          <w:sz w:val="24"/>
          <w:lang w:val="en-US" w:eastAsia="zh-CN"/>
        </w:rPr>
        <w:t xml:space="preserve"> or even do not understand the code at all.</w:t>
      </w:r>
      <w:r>
        <w:rPr>
          <w:rFonts w:ascii="Arial" w:hAnsi="Arial" w:eastAsia="Arial"/>
          <w:sz w:val="24"/>
        </w:rPr>
        <w:br w:type="textWrapping"/>
      </w:r>
      <w:r>
        <w:rPr>
          <w:rFonts w:ascii="Arial" w:hAnsi="Arial" w:eastAsia="Arial"/>
          <w:sz w:val="24"/>
        </w:rPr>
        <w:br w:type="textWrapping"/>
      </w:r>
      <w:r>
        <w:rPr>
          <w:rFonts w:ascii="Arial" w:hAnsi="Arial" w:eastAsia="Arial"/>
          <w:sz w:val="24"/>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A6958"/>
    <w:multiLevelType w:val="singleLevel"/>
    <w:tmpl w:val="BE7A6958"/>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3372353"/>
    <w:multiLevelType w:val="singleLevel"/>
    <w:tmpl w:val="63372353"/>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16ECC"/>
    <w:rsid w:val="0825649B"/>
    <w:rsid w:val="11744AAC"/>
    <w:rsid w:val="26ED1210"/>
    <w:rsid w:val="2C2F4C3B"/>
    <w:rsid w:val="2E5D57A2"/>
    <w:rsid w:val="565037E5"/>
    <w:rsid w:val="69B610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qFormat/>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644</Words>
  <Characters>3926</Characters>
  <Lines>0</Lines>
  <Paragraphs>0</Paragraphs>
  <TotalTime>303</TotalTime>
  <ScaleCrop>false</ScaleCrop>
  <LinksUpToDate>false</LinksUpToDate>
  <CharactersWithSpaces>4520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马昱春(2006990067)</cp:lastModifiedBy>
  <dcterms:modified xsi:type="dcterms:W3CDTF">2026-06-03T15:13:17Z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eyJoZGlkIjoiZTQ4ODQwNThiYTg4YTBlNDhkZDRmNGNiNWM5NWE1YzAiLCJ1c2VySWQiOiIxNTI4Mzc3OTYyIn0=</vt:lpwstr>
  </property>
  <property fmtid="{D5CDD505-2E9C-101B-9397-08002B2CF9AE}" pid="3" name="KSOProductBuildVer">
    <vt:lpwstr>2052-12.1.0.21541</vt:lpwstr>
  </property>
  <property fmtid="{D5CDD505-2E9C-101B-9397-08002B2CF9AE}" pid="4" name="ICV">
    <vt:lpwstr>25C75F56F05C488094D542C2F45DA0C4_13</vt:lpwstr>
  </property>
</Properties>
</file>